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4A74C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gridSpan w:val="3"/>
            <w:shd w:val="clear" w:color="auto" w:fill="0F172A"/>
          </w:tcPr>
          <w:p w14:paraId="1762A8A7">
            <w:pPr>
              <w:spacing w:before="600" w:after="120"/>
              <w:jc w:val="center"/>
            </w:pPr>
            <w:r>
              <w:rPr>
                <w:rFonts w:ascii="Calibri" w:hAnsi="Calibri"/>
                <w:b/>
                <w:i w:val="0"/>
                <w:color w:val="FFFFFF"/>
                <w:sz w:val="60"/>
              </w:rPr>
              <w:t>📖  STORY APP</w:t>
            </w:r>
          </w:p>
          <w:p w14:paraId="3822A4CF">
            <w:pPr>
              <w:spacing w:after="120"/>
              <w:jc w:val="center"/>
            </w:pPr>
            <w:r>
              <w:rPr>
                <w:rFonts w:ascii="Calibri" w:hAnsi="Calibri"/>
                <w:b/>
                <w:i w:val="0"/>
                <w:color w:val="0D9488"/>
                <w:sz w:val="28"/>
              </w:rPr>
              <w:t>FLASK PROJECT — COMPLETE LINE-BY-LINE EXPLANATION</w:t>
            </w:r>
          </w:p>
          <w:p w14:paraId="4C949A3F">
            <w:pPr>
              <w:spacing w:after="600"/>
              <w:jc w:val="center"/>
            </w:pPr>
            <w:r>
              <w:rPr>
                <w:rFonts w:ascii="Calibri" w:hAnsi="Calibri"/>
                <w:b w:val="0"/>
                <w:i w:val="0"/>
                <w:color w:val="E2E8F0"/>
                <w:sz w:val="22"/>
              </w:rPr>
              <w:t>A Beginner-Friendly, In-Depth Guide to Every File, Line, and Concept</w:t>
            </w:r>
          </w:p>
        </w:tc>
      </w:tr>
      <w:tr w14:paraId="5CD24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39E06F72">
            <w:pPr>
              <w:spacing w:before="160" w:after="40"/>
              <w:jc w:val="center"/>
            </w:pPr>
            <w:r>
              <w:rPr>
                <w:rFonts w:ascii="Calibri" w:hAnsi="Calibri"/>
                <w:b w:val="0"/>
                <w:i w:val="0"/>
                <w:color w:val="E2E8F0"/>
                <w:sz w:val="18"/>
              </w:rPr>
              <w:t>Technology</w:t>
            </w:r>
          </w:p>
          <w:p w14:paraId="7993AB62">
            <w:pPr>
              <w:spacing w:after="160"/>
              <w:jc w:val="center"/>
            </w:pPr>
            <w:r>
              <w:rPr>
                <w:rFonts w:ascii="Calibri" w:hAnsi="Calibri"/>
                <w:b/>
                <w:i w:val="0"/>
                <w:color w:val="FFFFFF"/>
                <w:sz w:val="22"/>
              </w:rPr>
              <w:t>Python + Flask</w:t>
            </w:r>
          </w:p>
        </w:tc>
        <w:tc>
          <w:tcPr>
            <w:tcW w:w="3120" w:type="dxa"/>
            <w:shd w:val="clear" w:color="auto" w:fill="0F172A"/>
          </w:tcPr>
          <w:p w14:paraId="19EABF11">
            <w:pPr>
              <w:spacing w:before="160" w:after="40"/>
              <w:jc w:val="center"/>
            </w:pPr>
            <w:r>
              <w:rPr>
                <w:rFonts w:ascii="Calibri" w:hAnsi="Calibri"/>
                <w:b w:val="0"/>
                <w:i w:val="0"/>
                <w:color w:val="E2E8F0"/>
                <w:sz w:val="18"/>
              </w:rPr>
              <w:t>Project Type</w:t>
            </w:r>
          </w:p>
          <w:p w14:paraId="077DBA55">
            <w:pPr>
              <w:spacing w:after="160"/>
              <w:jc w:val="center"/>
            </w:pPr>
            <w:r>
              <w:rPr>
                <w:rFonts w:ascii="Calibri" w:hAnsi="Calibri"/>
                <w:b/>
                <w:i w:val="0"/>
                <w:color w:val="FFFFFF"/>
                <w:sz w:val="22"/>
              </w:rPr>
              <w:t>CRUD Web Application</w:t>
            </w:r>
          </w:p>
        </w:tc>
        <w:tc>
          <w:tcPr>
            <w:tcW w:w="3120" w:type="dxa"/>
            <w:shd w:val="clear" w:color="auto" w:fill="2563EB"/>
          </w:tcPr>
          <w:p w14:paraId="727A04FB">
            <w:pPr>
              <w:spacing w:before="160" w:after="40"/>
              <w:jc w:val="center"/>
            </w:pPr>
            <w:r>
              <w:rPr>
                <w:rFonts w:ascii="Calibri" w:hAnsi="Calibri"/>
                <w:b w:val="0"/>
                <w:i w:val="0"/>
                <w:color w:val="E2E8F0"/>
                <w:sz w:val="18"/>
              </w:rPr>
              <w:t>Difficulty Level</w:t>
            </w:r>
          </w:p>
          <w:p w14:paraId="3B791DBA">
            <w:pPr>
              <w:spacing w:after="160"/>
              <w:jc w:val="center"/>
            </w:pPr>
            <w:r>
              <w:rPr>
                <w:rFonts w:ascii="Calibri" w:hAnsi="Calibri"/>
                <w:b/>
                <w:i w:val="0"/>
                <w:color w:val="FFFFFF"/>
                <w:sz w:val="22"/>
              </w:rPr>
              <w:t>Beginner Friendly</w:t>
            </w:r>
          </w:p>
        </w:tc>
      </w:tr>
    </w:tbl>
    <w:p w14:paraId="366A0217"/>
    <w:p w14:paraId="22C50171">
      <w:pPr>
        <w:spacing w:before="360" w:after="160"/>
      </w:pPr>
      <w:r>
        <w:rPr>
          <w:rFonts w:ascii="Calibri" w:hAnsi="Calibri"/>
          <w:b/>
          <w:i w:val="0"/>
          <w:color w:val="0F172A"/>
          <w:sz w:val="36"/>
        </w:rPr>
        <w:t>📑  Table of Contents</w:t>
      </w:r>
    </w:p>
    <w:p w14:paraId="5929833D">
      <w:pPr>
        <w:spacing w:before="0" w:after="120"/>
      </w:pPr>
      <w:r>
        <w:rPr>
          <w:rFonts w:ascii="Calibri" w:hAnsi="Calibri"/>
          <w:b w:val="0"/>
          <w:i w:val="0"/>
          <w:color w:val="475569"/>
          <w:sz w:val="20"/>
        </w:rPr>
        <w:t>This document provides a complete, beginner-friendly explanation of the Story App Flask project. Every file, every line of code, and every concept is explained in simple English.</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518ED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13DAB511">
            <w:pPr>
              <w:spacing w:before="80" w:after="80"/>
            </w:pPr>
            <w:r>
              <w:rPr>
                <w:rFonts w:ascii="Calibri" w:hAnsi="Calibri"/>
                <w:b/>
                <w:i w:val="0"/>
                <w:color w:val="FFFFFF"/>
                <w:sz w:val="20"/>
              </w:rPr>
              <w:t>#</w:t>
            </w:r>
          </w:p>
        </w:tc>
        <w:tc>
          <w:tcPr>
            <w:tcW w:w="3120" w:type="dxa"/>
            <w:shd w:val="clear" w:color="auto" w:fill="0D9488"/>
          </w:tcPr>
          <w:p w14:paraId="0C851D0D">
            <w:pPr>
              <w:spacing w:before="80" w:after="80"/>
            </w:pPr>
            <w:r>
              <w:rPr>
                <w:rFonts w:ascii="Calibri" w:hAnsi="Calibri"/>
                <w:b/>
                <w:i w:val="0"/>
                <w:color w:val="FFFFFF"/>
                <w:sz w:val="20"/>
              </w:rPr>
              <w:t>Section</w:t>
            </w:r>
          </w:p>
        </w:tc>
        <w:tc>
          <w:tcPr>
            <w:tcW w:w="3120" w:type="dxa"/>
            <w:shd w:val="clear" w:color="auto" w:fill="0D9488"/>
          </w:tcPr>
          <w:p w14:paraId="453459A8">
            <w:pPr>
              <w:spacing w:before="80" w:after="80"/>
            </w:pPr>
            <w:r>
              <w:rPr>
                <w:rFonts w:ascii="Calibri" w:hAnsi="Calibri"/>
                <w:b/>
                <w:i w:val="0"/>
                <w:color w:val="FFFFFF"/>
                <w:sz w:val="20"/>
              </w:rPr>
              <w:t>Description</w:t>
            </w:r>
          </w:p>
        </w:tc>
      </w:tr>
      <w:tr w14:paraId="6A5E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1A55F22">
            <w:pPr>
              <w:spacing w:before="60" w:after="60"/>
            </w:pPr>
            <w:r>
              <w:rPr>
                <w:rFonts w:ascii="Calibri" w:hAnsi="Calibri"/>
                <w:b w:val="0"/>
                <w:i w:val="0"/>
                <w:color w:val="0F172A"/>
                <w:sz w:val="18"/>
              </w:rPr>
              <w:t>1</w:t>
            </w:r>
          </w:p>
        </w:tc>
        <w:tc>
          <w:tcPr>
            <w:tcW w:w="3120" w:type="dxa"/>
            <w:shd w:val="clear" w:color="auto" w:fill="FFFFFF"/>
          </w:tcPr>
          <w:p w14:paraId="71A90EE3">
            <w:pPr>
              <w:spacing w:before="60" w:after="60"/>
            </w:pPr>
            <w:r>
              <w:rPr>
                <w:rFonts w:ascii="Calibri" w:hAnsi="Calibri"/>
                <w:b w:val="0"/>
                <w:i w:val="0"/>
                <w:color w:val="0F172A"/>
                <w:sz w:val="18"/>
              </w:rPr>
              <w:t>Project Overview</w:t>
            </w:r>
          </w:p>
        </w:tc>
        <w:tc>
          <w:tcPr>
            <w:tcW w:w="3120" w:type="dxa"/>
            <w:shd w:val="clear" w:color="auto" w:fill="FFFFFF"/>
          </w:tcPr>
          <w:p w14:paraId="2174D469">
            <w:pPr>
              <w:spacing w:before="60" w:after="60"/>
            </w:pPr>
            <w:r>
              <w:rPr>
                <w:rFonts w:ascii="Calibri" w:hAnsi="Calibri"/>
                <w:b w:val="0"/>
                <w:i w:val="0"/>
                <w:color w:val="0F172A"/>
                <w:sz w:val="18"/>
              </w:rPr>
              <w:t>What the project does and what technologies it uses</w:t>
            </w:r>
          </w:p>
        </w:tc>
      </w:tr>
      <w:tr w14:paraId="283DE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3A91652">
            <w:pPr>
              <w:spacing w:before="60" w:after="60"/>
            </w:pPr>
            <w:r>
              <w:rPr>
                <w:rFonts w:ascii="Calibri" w:hAnsi="Calibri"/>
                <w:b w:val="0"/>
                <w:i w:val="0"/>
                <w:color w:val="0F172A"/>
                <w:sz w:val="18"/>
              </w:rPr>
              <w:t>2</w:t>
            </w:r>
          </w:p>
        </w:tc>
        <w:tc>
          <w:tcPr>
            <w:tcW w:w="3120" w:type="dxa"/>
            <w:shd w:val="clear" w:color="auto" w:fill="F8FAFC"/>
          </w:tcPr>
          <w:p w14:paraId="25F8ACC7">
            <w:pPr>
              <w:spacing w:before="60" w:after="60"/>
            </w:pPr>
            <w:r>
              <w:rPr>
                <w:rFonts w:ascii="Calibri" w:hAnsi="Calibri"/>
                <w:b w:val="0"/>
                <w:i w:val="0"/>
                <w:color w:val="0F172A"/>
                <w:sz w:val="18"/>
              </w:rPr>
              <w:t>Project Folder Structure</w:t>
            </w:r>
          </w:p>
        </w:tc>
        <w:tc>
          <w:tcPr>
            <w:tcW w:w="3120" w:type="dxa"/>
            <w:shd w:val="clear" w:color="auto" w:fill="F8FAFC"/>
          </w:tcPr>
          <w:p w14:paraId="25A1A40C">
            <w:pPr>
              <w:spacing w:before="60" w:after="60"/>
            </w:pPr>
            <w:r>
              <w:rPr>
                <w:rFonts w:ascii="Calibri" w:hAnsi="Calibri"/>
                <w:b w:val="0"/>
                <w:i w:val="0"/>
                <w:color w:val="0F172A"/>
                <w:sz w:val="18"/>
              </w:rPr>
              <w:t>Every file and folder in the project explained</w:t>
            </w:r>
          </w:p>
        </w:tc>
      </w:tr>
      <w:tr w14:paraId="4F8C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78B7F6A5">
            <w:pPr>
              <w:spacing w:before="60" w:after="60"/>
            </w:pPr>
            <w:r>
              <w:rPr>
                <w:rFonts w:ascii="Calibri" w:hAnsi="Calibri"/>
                <w:b w:val="0"/>
                <w:i w:val="0"/>
                <w:color w:val="0F172A"/>
                <w:sz w:val="18"/>
              </w:rPr>
              <w:t>3</w:t>
            </w:r>
          </w:p>
        </w:tc>
        <w:tc>
          <w:tcPr>
            <w:tcW w:w="3120" w:type="dxa"/>
            <w:shd w:val="clear" w:color="auto" w:fill="FFFFFF"/>
          </w:tcPr>
          <w:p w14:paraId="4111B3BD">
            <w:pPr>
              <w:spacing w:before="60" w:after="60"/>
            </w:pPr>
            <w:r>
              <w:rPr>
                <w:rFonts w:ascii="Calibri" w:hAnsi="Calibri"/>
                <w:b w:val="0"/>
                <w:i w:val="0"/>
                <w:color w:val="0F172A"/>
                <w:sz w:val="18"/>
              </w:rPr>
              <w:t>Application Architecture</w:t>
            </w:r>
          </w:p>
        </w:tc>
        <w:tc>
          <w:tcPr>
            <w:tcW w:w="3120" w:type="dxa"/>
            <w:shd w:val="clear" w:color="auto" w:fill="FFFFFF"/>
          </w:tcPr>
          <w:p w14:paraId="4F8BFAFA">
            <w:pPr>
              <w:spacing w:before="60" w:after="60"/>
            </w:pPr>
            <w:r>
              <w:rPr>
                <w:rFonts w:ascii="Calibri" w:hAnsi="Calibri"/>
                <w:b w:val="0"/>
                <w:i w:val="0"/>
                <w:color w:val="0F172A"/>
                <w:sz w:val="18"/>
              </w:rPr>
              <w:t>How the pieces fit together — the big picture</w:t>
            </w:r>
          </w:p>
        </w:tc>
      </w:tr>
      <w:tr w14:paraId="3F8BD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5DBDDE3">
            <w:pPr>
              <w:spacing w:before="60" w:after="60"/>
            </w:pPr>
            <w:r>
              <w:rPr>
                <w:rFonts w:ascii="Calibri" w:hAnsi="Calibri"/>
                <w:b w:val="0"/>
                <w:i w:val="0"/>
                <w:color w:val="0F172A"/>
                <w:sz w:val="18"/>
              </w:rPr>
              <w:t>4</w:t>
            </w:r>
          </w:p>
        </w:tc>
        <w:tc>
          <w:tcPr>
            <w:tcW w:w="3120" w:type="dxa"/>
            <w:shd w:val="clear" w:color="auto" w:fill="F8FAFC"/>
          </w:tcPr>
          <w:p w14:paraId="59C49FB9">
            <w:pPr>
              <w:spacing w:before="60" w:after="60"/>
            </w:pPr>
            <w:r>
              <w:rPr>
                <w:rFonts w:ascii="Calibri" w:hAnsi="Calibri"/>
                <w:b w:val="0"/>
                <w:i w:val="0"/>
                <w:color w:val="0F172A"/>
                <w:sz w:val="18"/>
              </w:rPr>
              <w:t>Technologies Used</w:t>
            </w:r>
          </w:p>
        </w:tc>
        <w:tc>
          <w:tcPr>
            <w:tcW w:w="3120" w:type="dxa"/>
            <w:shd w:val="clear" w:color="auto" w:fill="F8FAFC"/>
          </w:tcPr>
          <w:p w14:paraId="48A20D9C">
            <w:pPr>
              <w:spacing w:before="60" w:after="60"/>
            </w:pPr>
            <w:r>
              <w:rPr>
                <w:rFonts w:ascii="Calibri" w:hAnsi="Calibri"/>
                <w:b w:val="0"/>
                <w:i w:val="0"/>
                <w:color w:val="0F172A"/>
                <w:sz w:val="18"/>
              </w:rPr>
              <w:t>Python, Flask, HTML, CSS, Jinja2 — what each one does</w:t>
            </w:r>
          </w:p>
        </w:tc>
      </w:tr>
      <w:tr w14:paraId="5D27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13E18C88">
            <w:pPr>
              <w:spacing w:before="60" w:after="60"/>
            </w:pPr>
            <w:r>
              <w:rPr>
                <w:rFonts w:ascii="Calibri" w:hAnsi="Calibri"/>
                <w:b w:val="0"/>
                <w:i w:val="0"/>
                <w:color w:val="0F172A"/>
                <w:sz w:val="18"/>
              </w:rPr>
              <w:t>5</w:t>
            </w:r>
          </w:p>
        </w:tc>
        <w:tc>
          <w:tcPr>
            <w:tcW w:w="3120" w:type="dxa"/>
            <w:shd w:val="clear" w:color="auto" w:fill="FFFFFF"/>
          </w:tcPr>
          <w:p w14:paraId="0E2919D3">
            <w:pPr>
              <w:spacing w:before="60" w:after="60"/>
            </w:pPr>
            <w:r>
              <w:rPr>
                <w:rFonts w:ascii="Calibri" w:hAnsi="Calibri"/>
                <w:b w:val="0"/>
                <w:i w:val="0"/>
                <w:color w:val="0F172A"/>
                <w:sz w:val="18"/>
              </w:rPr>
              <w:t>File-by-File Explanation</w:t>
            </w:r>
          </w:p>
        </w:tc>
        <w:tc>
          <w:tcPr>
            <w:tcW w:w="3120" w:type="dxa"/>
            <w:shd w:val="clear" w:color="auto" w:fill="FFFFFF"/>
          </w:tcPr>
          <w:p w14:paraId="283D8D51">
            <w:pPr>
              <w:spacing w:before="60" w:after="60"/>
            </w:pPr>
            <w:r>
              <w:rPr>
                <w:rFonts w:ascii="Calibri" w:hAnsi="Calibri"/>
                <w:b w:val="0"/>
                <w:i w:val="0"/>
                <w:color w:val="0F172A"/>
                <w:sz w:val="18"/>
              </w:rPr>
              <w:t>Deep dive into every file with line-by-line breakdown</w:t>
            </w:r>
          </w:p>
        </w:tc>
      </w:tr>
      <w:tr w14:paraId="40CD5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09A7D5E">
            <w:pPr>
              <w:spacing w:before="60" w:after="60"/>
            </w:pPr>
            <w:r>
              <w:rPr>
                <w:rFonts w:ascii="Calibri" w:hAnsi="Calibri"/>
                <w:b w:val="0"/>
                <w:i w:val="0"/>
                <w:color w:val="0F172A"/>
                <w:sz w:val="18"/>
              </w:rPr>
              <w:t>6</w:t>
            </w:r>
          </w:p>
        </w:tc>
        <w:tc>
          <w:tcPr>
            <w:tcW w:w="3120" w:type="dxa"/>
            <w:shd w:val="clear" w:color="auto" w:fill="F8FAFC"/>
          </w:tcPr>
          <w:p w14:paraId="7013ECCB">
            <w:pPr>
              <w:spacing w:before="60" w:after="60"/>
            </w:pPr>
            <w:r>
              <w:rPr>
                <w:rFonts w:ascii="Calibri" w:hAnsi="Calibri"/>
                <w:b w:val="0"/>
                <w:i w:val="0"/>
                <w:color w:val="0F172A"/>
                <w:sz w:val="18"/>
              </w:rPr>
              <w:t>HTML Templates</w:t>
            </w:r>
          </w:p>
        </w:tc>
        <w:tc>
          <w:tcPr>
            <w:tcW w:w="3120" w:type="dxa"/>
            <w:shd w:val="clear" w:color="auto" w:fill="F8FAFC"/>
          </w:tcPr>
          <w:p w14:paraId="43BEF892">
            <w:pPr>
              <w:spacing w:before="60" w:after="60"/>
            </w:pPr>
            <w:r>
              <w:rPr>
                <w:rFonts w:ascii="Calibri" w:hAnsi="Calibri"/>
                <w:b w:val="0"/>
                <w:i w:val="0"/>
                <w:color w:val="0F172A"/>
                <w:sz w:val="18"/>
              </w:rPr>
              <w:t>All three HTML pages explained tag by tag</w:t>
            </w:r>
          </w:p>
        </w:tc>
      </w:tr>
      <w:tr w14:paraId="1AA67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73D9DCBE">
            <w:pPr>
              <w:spacing w:before="60" w:after="60"/>
            </w:pPr>
            <w:r>
              <w:rPr>
                <w:rFonts w:ascii="Calibri" w:hAnsi="Calibri"/>
                <w:b w:val="0"/>
                <w:i w:val="0"/>
                <w:color w:val="0F172A"/>
                <w:sz w:val="18"/>
              </w:rPr>
              <w:t>7</w:t>
            </w:r>
          </w:p>
        </w:tc>
        <w:tc>
          <w:tcPr>
            <w:tcW w:w="3120" w:type="dxa"/>
            <w:shd w:val="clear" w:color="auto" w:fill="FFFFFF"/>
          </w:tcPr>
          <w:p w14:paraId="523F097D">
            <w:pPr>
              <w:spacing w:before="60" w:after="60"/>
            </w:pPr>
            <w:r>
              <w:rPr>
                <w:rFonts w:ascii="Calibri" w:hAnsi="Calibri"/>
                <w:b w:val="0"/>
                <w:i w:val="0"/>
                <w:color w:val="0F172A"/>
                <w:sz w:val="18"/>
              </w:rPr>
              <w:t>CSS Stylesheet</w:t>
            </w:r>
          </w:p>
        </w:tc>
        <w:tc>
          <w:tcPr>
            <w:tcW w:w="3120" w:type="dxa"/>
            <w:shd w:val="clear" w:color="auto" w:fill="FFFFFF"/>
          </w:tcPr>
          <w:p w14:paraId="34B92D03">
            <w:pPr>
              <w:spacing w:before="60" w:after="60"/>
            </w:pPr>
            <w:r>
              <w:rPr>
                <w:rFonts w:ascii="Calibri" w:hAnsi="Calibri"/>
                <w:b w:val="0"/>
                <w:i w:val="0"/>
                <w:color w:val="0F172A"/>
                <w:sz w:val="18"/>
              </w:rPr>
              <w:t>How the app is styled, every rule explained</w:t>
            </w:r>
          </w:p>
        </w:tc>
      </w:tr>
      <w:tr w14:paraId="2F387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7B6777C">
            <w:pPr>
              <w:spacing w:before="60" w:after="60"/>
            </w:pPr>
            <w:r>
              <w:rPr>
                <w:rFonts w:ascii="Calibri" w:hAnsi="Calibri"/>
                <w:b w:val="0"/>
                <w:i w:val="0"/>
                <w:color w:val="0F172A"/>
                <w:sz w:val="18"/>
              </w:rPr>
              <w:t>8</w:t>
            </w:r>
          </w:p>
        </w:tc>
        <w:tc>
          <w:tcPr>
            <w:tcW w:w="3120" w:type="dxa"/>
            <w:shd w:val="clear" w:color="auto" w:fill="F8FAFC"/>
          </w:tcPr>
          <w:p w14:paraId="1D1E371D">
            <w:pPr>
              <w:spacing w:before="60" w:after="60"/>
            </w:pPr>
            <w:r>
              <w:rPr>
                <w:rFonts w:ascii="Calibri" w:hAnsi="Calibri"/>
                <w:b w:val="0"/>
                <w:i w:val="0"/>
                <w:color w:val="0F172A"/>
                <w:sz w:val="18"/>
              </w:rPr>
              <w:t>Jinja2 Templating</w:t>
            </w:r>
          </w:p>
        </w:tc>
        <w:tc>
          <w:tcPr>
            <w:tcW w:w="3120" w:type="dxa"/>
            <w:shd w:val="clear" w:color="auto" w:fill="F8FAFC"/>
          </w:tcPr>
          <w:p w14:paraId="4B105B02">
            <w:pPr>
              <w:spacing w:before="60" w:after="60"/>
            </w:pPr>
            <w:r>
              <w:rPr>
                <w:rFonts w:ascii="Calibri" w:hAnsi="Calibri"/>
                <w:b w:val="0"/>
                <w:i w:val="0"/>
                <w:color w:val="0F172A"/>
                <w:sz w:val="18"/>
              </w:rPr>
              <w:t>How Python data appears in HTML</w:t>
            </w:r>
          </w:p>
        </w:tc>
      </w:tr>
      <w:tr w14:paraId="7A8A1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97B3B52">
            <w:pPr>
              <w:spacing w:before="60" w:after="60"/>
            </w:pPr>
            <w:r>
              <w:rPr>
                <w:rFonts w:ascii="Calibri" w:hAnsi="Calibri"/>
                <w:b w:val="0"/>
                <w:i w:val="0"/>
                <w:color w:val="0F172A"/>
                <w:sz w:val="18"/>
              </w:rPr>
              <w:t>9</w:t>
            </w:r>
          </w:p>
        </w:tc>
        <w:tc>
          <w:tcPr>
            <w:tcW w:w="3120" w:type="dxa"/>
            <w:shd w:val="clear" w:color="auto" w:fill="FFFFFF"/>
          </w:tcPr>
          <w:p w14:paraId="7F2E4A48">
            <w:pPr>
              <w:spacing w:before="60" w:after="60"/>
            </w:pPr>
            <w:r>
              <w:rPr>
                <w:rFonts w:ascii="Calibri" w:hAnsi="Calibri"/>
                <w:b w:val="0"/>
                <w:i w:val="0"/>
                <w:color w:val="0F172A"/>
                <w:sz w:val="18"/>
              </w:rPr>
              <w:t>Complete Request-Response Flows</w:t>
            </w:r>
          </w:p>
        </w:tc>
        <w:tc>
          <w:tcPr>
            <w:tcW w:w="3120" w:type="dxa"/>
            <w:shd w:val="clear" w:color="auto" w:fill="FFFFFF"/>
          </w:tcPr>
          <w:p w14:paraId="449F0878">
            <w:pPr>
              <w:spacing w:before="60" w:after="60"/>
            </w:pPr>
            <w:r>
              <w:rPr>
                <w:rFonts w:ascii="Calibri" w:hAnsi="Calibri"/>
                <w:b w:val="0"/>
                <w:i w:val="0"/>
                <w:color w:val="0F172A"/>
                <w:sz w:val="18"/>
              </w:rPr>
              <w:t>Dry runs for every feature</w:t>
            </w:r>
          </w:p>
        </w:tc>
      </w:tr>
      <w:tr w14:paraId="05E77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7043087">
            <w:pPr>
              <w:spacing w:before="60" w:after="60"/>
            </w:pPr>
            <w:r>
              <w:rPr>
                <w:rFonts w:ascii="Calibri" w:hAnsi="Calibri"/>
                <w:b w:val="0"/>
                <w:i w:val="0"/>
                <w:color w:val="0F172A"/>
                <w:sz w:val="18"/>
              </w:rPr>
              <w:t>10</w:t>
            </w:r>
          </w:p>
        </w:tc>
        <w:tc>
          <w:tcPr>
            <w:tcW w:w="3120" w:type="dxa"/>
            <w:shd w:val="clear" w:color="auto" w:fill="F8FAFC"/>
          </w:tcPr>
          <w:p w14:paraId="048D898A">
            <w:pPr>
              <w:spacing w:before="60" w:after="60"/>
            </w:pPr>
            <w:r>
              <w:rPr>
                <w:rFonts w:ascii="Calibri" w:hAnsi="Calibri"/>
                <w:b w:val="0"/>
                <w:i w:val="0"/>
                <w:color w:val="0F172A"/>
                <w:sz w:val="18"/>
              </w:rPr>
              <w:t>Data Flow Diagrams</w:t>
            </w:r>
          </w:p>
        </w:tc>
        <w:tc>
          <w:tcPr>
            <w:tcW w:w="3120" w:type="dxa"/>
            <w:shd w:val="clear" w:color="auto" w:fill="F8FAFC"/>
          </w:tcPr>
          <w:p w14:paraId="734049CB">
            <w:pPr>
              <w:spacing w:before="60" w:after="60"/>
            </w:pPr>
            <w:r>
              <w:rPr>
                <w:rFonts w:ascii="Calibri" w:hAnsi="Calibri"/>
                <w:b w:val="0"/>
                <w:i w:val="0"/>
                <w:color w:val="0F172A"/>
                <w:sz w:val="18"/>
              </w:rPr>
              <w:t>Where data moves in the application</w:t>
            </w:r>
          </w:p>
        </w:tc>
      </w:tr>
      <w:tr w14:paraId="1C226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57D7253">
            <w:pPr>
              <w:spacing w:before="60" w:after="60"/>
            </w:pPr>
            <w:r>
              <w:rPr>
                <w:rFonts w:ascii="Calibri" w:hAnsi="Calibri"/>
                <w:b w:val="0"/>
                <w:i w:val="0"/>
                <w:color w:val="0F172A"/>
                <w:sz w:val="18"/>
              </w:rPr>
              <w:t>11</w:t>
            </w:r>
          </w:p>
        </w:tc>
        <w:tc>
          <w:tcPr>
            <w:tcW w:w="3120" w:type="dxa"/>
            <w:shd w:val="clear" w:color="auto" w:fill="FFFFFF"/>
          </w:tcPr>
          <w:p w14:paraId="0FB096EF">
            <w:pPr>
              <w:spacing w:before="60" w:after="60"/>
            </w:pPr>
            <w:r>
              <w:rPr>
                <w:rFonts w:ascii="Calibri" w:hAnsi="Calibri"/>
                <w:b w:val="0"/>
                <w:i w:val="0"/>
                <w:color w:val="0F172A"/>
                <w:sz w:val="18"/>
              </w:rPr>
              <w:t>CRUD Operations</w:t>
            </w:r>
          </w:p>
        </w:tc>
        <w:tc>
          <w:tcPr>
            <w:tcW w:w="3120" w:type="dxa"/>
            <w:shd w:val="clear" w:color="auto" w:fill="FFFFFF"/>
          </w:tcPr>
          <w:p w14:paraId="0CBEA3BF">
            <w:pPr>
              <w:spacing w:before="60" w:after="60"/>
            </w:pPr>
            <w:r>
              <w:rPr>
                <w:rFonts w:ascii="Calibri" w:hAnsi="Calibri"/>
                <w:b w:val="0"/>
                <w:i w:val="0"/>
                <w:color w:val="0F172A"/>
                <w:sz w:val="18"/>
              </w:rPr>
              <w:t>Create, Read, Update, Delete explained</w:t>
            </w:r>
          </w:p>
        </w:tc>
      </w:tr>
      <w:tr w14:paraId="7820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55A7BE84">
            <w:pPr>
              <w:spacing w:before="60" w:after="60"/>
            </w:pPr>
            <w:r>
              <w:rPr>
                <w:rFonts w:ascii="Calibri" w:hAnsi="Calibri"/>
                <w:b w:val="0"/>
                <w:i w:val="0"/>
                <w:color w:val="0F172A"/>
                <w:sz w:val="18"/>
              </w:rPr>
              <w:t>12</w:t>
            </w:r>
          </w:p>
        </w:tc>
        <w:tc>
          <w:tcPr>
            <w:tcW w:w="3120" w:type="dxa"/>
            <w:shd w:val="clear" w:color="auto" w:fill="F8FAFC"/>
          </w:tcPr>
          <w:p w14:paraId="52212F68">
            <w:pPr>
              <w:spacing w:before="60" w:after="60"/>
            </w:pPr>
            <w:r>
              <w:rPr>
                <w:rFonts w:ascii="Calibri" w:hAnsi="Calibri"/>
                <w:b w:val="0"/>
                <w:i w:val="0"/>
                <w:color w:val="0F172A"/>
                <w:sz w:val="18"/>
              </w:rPr>
              <w:t>Error Handling</w:t>
            </w:r>
          </w:p>
        </w:tc>
        <w:tc>
          <w:tcPr>
            <w:tcW w:w="3120" w:type="dxa"/>
            <w:shd w:val="clear" w:color="auto" w:fill="F8FAFC"/>
          </w:tcPr>
          <w:p w14:paraId="2CD8DE25">
            <w:pPr>
              <w:spacing w:before="60" w:after="60"/>
            </w:pPr>
            <w:r>
              <w:rPr>
                <w:rFonts w:ascii="Calibri" w:hAnsi="Calibri"/>
                <w:b w:val="0"/>
                <w:i w:val="0"/>
                <w:color w:val="0F172A"/>
                <w:sz w:val="18"/>
              </w:rPr>
              <w:t>How the app deals with problems</w:t>
            </w:r>
          </w:p>
        </w:tc>
      </w:tr>
      <w:tr w14:paraId="64622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2685104">
            <w:pPr>
              <w:spacing w:before="60" w:after="60"/>
            </w:pPr>
            <w:r>
              <w:rPr>
                <w:rFonts w:ascii="Calibri" w:hAnsi="Calibri"/>
                <w:b w:val="0"/>
                <w:i w:val="0"/>
                <w:color w:val="0F172A"/>
                <w:sz w:val="18"/>
              </w:rPr>
              <w:t>13</w:t>
            </w:r>
          </w:p>
        </w:tc>
        <w:tc>
          <w:tcPr>
            <w:tcW w:w="3120" w:type="dxa"/>
            <w:shd w:val="clear" w:color="auto" w:fill="FFFFFF"/>
          </w:tcPr>
          <w:p w14:paraId="5B8E0B6A">
            <w:pPr>
              <w:spacing w:before="60" w:after="60"/>
            </w:pPr>
            <w:r>
              <w:rPr>
                <w:rFonts w:ascii="Calibri" w:hAnsi="Calibri"/>
                <w:b w:val="0"/>
                <w:i w:val="0"/>
                <w:color w:val="0F172A"/>
                <w:sz w:val="18"/>
              </w:rPr>
              <w:t>Requirements &amp; Dependencies</w:t>
            </w:r>
          </w:p>
        </w:tc>
        <w:tc>
          <w:tcPr>
            <w:tcW w:w="3120" w:type="dxa"/>
            <w:shd w:val="clear" w:color="auto" w:fill="FFFFFF"/>
          </w:tcPr>
          <w:p w14:paraId="51668FCE">
            <w:pPr>
              <w:spacing w:before="60" w:after="60"/>
            </w:pPr>
            <w:r>
              <w:rPr>
                <w:rFonts w:ascii="Calibri" w:hAnsi="Calibri"/>
                <w:b w:val="0"/>
                <w:i w:val="0"/>
                <w:color w:val="0F172A"/>
                <w:sz w:val="18"/>
              </w:rPr>
              <w:t>What packages the project needs</w:t>
            </w:r>
          </w:p>
        </w:tc>
      </w:tr>
      <w:tr w14:paraId="4AADD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6EC794FE">
            <w:pPr>
              <w:spacing w:before="60" w:after="60"/>
            </w:pPr>
            <w:r>
              <w:rPr>
                <w:rFonts w:ascii="Calibri" w:hAnsi="Calibri"/>
                <w:b w:val="0"/>
                <w:i w:val="0"/>
                <w:color w:val="0F172A"/>
                <w:sz w:val="18"/>
              </w:rPr>
              <w:t>14</w:t>
            </w:r>
          </w:p>
        </w:tc>
        <w:tc>
          <w:tcPr>
            <w:tcW w:w="3120" w:type="dxa"/>
            <w:shd w:val="clear" w:color="auto" w:fill="F8FAFC"/>
          </w:tcPr>
          <w:p w14:paraId="5DDB5DC5">
            <w:pPr>
              <w:spacing w:before="60" w:after="60"/>
            </w:pPr>
            <w:r>
              <w:rPr>
                <w:rFonts w:ascii="Calibri" w:hAnsi="Calibri"/>
                <w:b w:val="0"/>
                <w:i w:val="0"/>
                <w:color w:val="0F172A"/>
                <w:sz w:val="18"/>
              </w:rPr>
              <w:t>Common Beginner Mistakes</w:t>
            </w:r>
          </w:p>
        </w:tc>
        <w:tc>
          <w:tcPr>
            <w:tcW w:w="3120" w:type="dxa"/>
            <w:shd w:val="clear" w:color="auto" w:fill="F8FAFC"/>
          </w:tcPr>
          <w:p w14:paraId="78EA5477">
            <w:pPr>
              <w:spacing w:before="60" w:after="60"/>
            </w:pPr>
            <w:r>
              <w:rPr>
                <w:rFonts w:ascii="Calibri" w:hAnsi="Calibri"/>
                <w:b w:val="0"/>
                <w:i w:val="0"/>
                <w:color w:val="0F172A"/>
                <w:sz w:val="18"/>
              </w:rPr>
              <w:t>Pitfalls to avoid</w:t>
            </w:r>
          </w:p>
        </w:tc>
      </w:tr>
      <w:tr w14:paraId="6C22B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C11499D">
            <w:pPr>
              <w:spacing w:before="60" w:after="60"/>
            </w:pPr>
            <w:r>
              <w:rPr>
                <w:rFonts w:ascii="Calibri" w:hAnsi="Calibri"/>
                <w:b w:val="0"/>
                <w:i w:val="0"/>
                <w:color w:val="0F172A"/>
                <w:sz w:val="18"/>
              </w:rPr>
              <w:t>15</w:t>
            </w:r>
          </w:p>
        </w:tc>
        <w:tc>
          <w:tcPr>
            <w:tcW w:w="3120" w:type="dxa"/>
            <w:shd w:val="clear" w:color="auto" w:fill="FFFFFF"/>
          </w:tcPr>
          <w:p w14:paraId="6DEC6982">
            <w:pPr>
              <w:spacing w:before="60" w:after="60"/>
            </w:pPr>
            <w:r>
              <w:rPr>
                <w:rFonts w:ascii="Calibri" w:hAnsi="Calibri"/>
                <w:b w:val="0"/>
                <w:i w:val="0"/>
                <w:color w:val="0F172A"/>
                <w:sz w:val="18"/>
              </w:rPr>
              <w:t>Interview Questions &amp; Answers</w:t>
            </w:r>
          </w:p>
        </w:tc>
        <w:tc>
          <w:tcPr>
            <w:tcW w:w="3120" w:type="dxa"/>
            <w:shd w:val="clear" w:color="auto" w:fill="FFFFFF"/>
          </w:tcPr>
          <w:p w14:paraId="1505606F">
            <w:pPr>
              <w:spacing w:before="60" w:after="60"/>
            </w:pPr>
            <w:r>
              <w:rPr>
                <w:rFonts w:ascii="Calibri" w:hAnsi="Calibri"/>
                <w:b w:val="0"/>
                <w:i w:val="0"/>
                <w:color w:val="0F172A"/>
                <w:sz w:val="18"/>
              </w:rPr>
              <w:t>Prepare for technical interviews</w:t>
            </w:r>
          </w:p>
        </w:tc>
      </w:tr>
      <w:tr w14:paraId="24A46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C5328F4">
            <w:pPr>
              <w:spacing w:before="60" w:after="60"/>
            </w:pPr>
            <w:r>
              <w:rPr>
                <w:rFonts w:ascii="Calibri" w:hAnsi="Calibri"/>
                <w:b w:val="0"/>
                <w:i w:val="0"/>
                <w:color w:val="0F172A"/>
                <w:sz w:val="18"/>
              </w:rPr>
              <w:t>16</w:t>
            </w:r>
          </w:p>
        </w:tc>
        <w:tc>
          <w:tcPr>
            <w:tcW w:w="3120" w:type="dxa"/>
            <w:shd w:val="clear" w:color="auto" w:fill="F8FAFC"/>
          </w:tcPr>
          <w:p w14:paraId="1AFBAFC3">
            <w:pPr>
              <w:spacing w:before="60" w:after="60"/>
            </w:pPr>
            <w:r>
              <w:rPr>
                <w:rFonts w:ascii="Calibri" w:hAnsi="Calibri"/>
                <w:b w:val="0"/>
                <w:i w:val="0"/>
                <w:color w:val="0F172A"/>
                <w:sz w:val="18"/>
              </w:rPr>
              <w:t>What I Should Remember</w:t>
            </w:r>
          </w:p>
        </w:tc>
        <w:tc>
          <w:tcPr>
            <w:tcW w:w="3120" w:type="dxa"/>
            <w:shd w:val="clear" w:color="auto" w:fill="F8FAFC"/>
          </w:tcPr>
          <w:p w14:paraId="314878B1">
            <w:pPr>
              <w:spacing w:before="60" w:after="60"/>
            </w:pPr>
            <w:r>
              <w:rPr>
                <w:rFonts w:ascii="Calibri" w:hAnsi="Calibri"/>
                <w:b w:val="0"/>
                <w:i w:val="0"/>
                <w:color w:val="0F172A"/>
                <w:sz w:val="18"/>
              </w:rPr>
              <w:t>Quick revision notes</w:t>
            </w:r>
          </w:p>
        </w:tc>
      </w:tr>
    </w:tbl>
    <w:p w14:paraId="0BD2395C">
      <w:r>
        <w:br w:type="page"/>
      </w:r>
    </w:p>
    <w:p w14:paraId="55E0ADFF">
      <w:pPr>
        <w:spacing w:before="360" w:after="160"/>
      </w:pPr>
      <w:r>
        <w:rPr>
          <w:rFonts w:ascii="Calibri" w:hAnsi="Calibri"/>
          <w:b/>
          <w:i w:val="0"/>
          <w:color w:val="0F172A"/>
          <w:sz w:val="36"/>
        </w:rPr>
        <w:t>🏠  1. Project Overview</w:t>
      </w:r>
    </w:p>
    <w:p w14:paraId="67244594">
      <w:pPr>
        <w:spacing w:before="0" w:after="120"/>
      </w:pPr>
      <w:r>
        <w:rPr>
          <w:rFonts w:ascii="Calibri" w:hAnsi="Calibri"/>
          <w:b w:val="0"/>
          <w:i w:val="0"/>
          <w:color w:val="475569"/>
          <w:sz w:val="20"/>
        </w:rPr>
        <w:t>The Story App is a simple web application built with Python and Flask. It allows users to write short stories, view them, edit them, and delete them. This is a classic CRUD (Create, Read, Update, Delete) application — one of the most fundamental types of web applications.</w:t>
      </w:r>
    </w:p>
    <w:p w14:paraId="6926051B">
      <w:pPr>
        <w:spacing w:before="0" w:after="120"/>
      </w:pPr>
    </w:p>
    <w:p w14:paraId="0B66D0D7">
      <w:pPr>
        <w:spacing w:before="240" w:after="160"/>
      </w:pPr>
      <w:r>
        <w:rPr>
          <w:rFonts w:ascii="Calibri" w:hAnsi="Calibri"/>
          <w:b/>
          <w:i w:val="0"/>
          <w:color w:val="0F172A"/>
          <w:sz w:val="28"/>
        </w:rPr>
        <w:t>🎯  What Does This App Do?</w:t>
      </w:r>
    </w:p>
    <w:p w14:paraId="2011CDB0">
      <w:pPr>
        <w:spacing w:before="0" w:after="120"/>
      </w:pPr>
      <w:r>
        <w:rPr>
          <w:rFonts w:ascii="Calibri" w:hAnsi="Calibri"/>
          <w:b w:val="0"/>
          <w:i w:val="0"/>
          <w:color w:val="475569"/>
          <w:sz w:val="20"/>
        </w:rPr>
        <w:t>Imagine a simple notebook website where you can:</w:t>
      </w:r>
    </w:p>
    <w:p w14:paraId="568D140C">
      <w:pPr>
        <w:spacing w:before="0" w:after="120"/>
      </w:pPr>
      <w:r>
        <w:rPr>
          <w:rFonts w:ascii="Calibri" w:hAnsi="Calibri"/>
          <w:b w:val="0"/>
          <w:i w:val="0"/>
          <w:color w:val="475569"/>
          <w:sz w:val="20"/>
        </w:rPr>
        <w:t xml:space="preserve">  • Write a new story by entering a title, author name, and story text</w:t>
      </w:r>
    </w:p>
    <w:p w14:paraId="2ECB94D2">
      <w:pPr>
        <w:spacing w:before="0" w:after="120"/>
      </w:pPr>
      <w:r>
        <w:rPr>
          <w:rFonts w:ascii="Calibri" w:hAnsi="Calibri"/>
          <w:b w:val="0"/>
          <w:i w:val="0"/>
          <w:color w:val="475569"/>
          <w:sz w:val="20"/>
        </w:rPr>
        <w:t xml:space="preserve">  • See a list of all stories on the home page</w:t>
      </w:r>
    </w:p>
    <w:p w14:paraId="1DABA5F8">
      <w:pPr>
        <w:spacing w:before="0" w:after="120"/>
      </w:pPr>
      <w:r>
        <w:rPr>
          <w:rFonts w:ascii="Calibri" w:hAnsi="Calibri"/>
          <w:b w:val="0"/>
          <w:i w:val="0"/>
          <w:color w:val="475569"/>
          <w:sz w:val="20"/>
        </w:rPr>
        <w:t xml:space="preserve">  • Click on any story to read it in full</w:t>
      </w:r>
    </w:p>
    <w:p w14:paraId="23A78E38">
      <w:pPr>
        <w:spacing w:before="0" w:after="120"/>
      </w:pPr>
      <w:r>
        <w:rPr>
          <w:rFonts w:ascii="Calibri" w:hAnsi="Calibri"/>
          <w:b w:val="0"/>
          <w:i w:val="0"/>
          <w:color w:val="475569"/>
          <w:sz w:val="20"/>
        </w:rPr>
        <w:t xml:space="preserve">  • Edit a story if you want to change something</w:t>
      </w:r>
    </w:p>
    <w:p w14:paraId="7EB0A3D4">
      <w:pPr>
        <w:spacing w:before="0" w:after="120"/>
      </w:pPr>
      <w:r>
        <w:rPr>
          <w:rFonts w:ascii="Calibri" w:hAnsi="Calibri"/>
          <w:b w:val="0"/>
          <w:i w:val="0"/>
          <w:color w:val="475569"/>
          <w:sz w:val="20"/>
        </w:rPr>
        <w:t xml:space="preserve">  • Delete a story if you no longer want it</w:t>
      </w:r>
    </w:p>
    <w:p w14:paraId="608732FE">
      <w:pPr>
        <w:spacing w:before="0" w:after="120"/>
      </w:pPr>
    </w:p>
    <w:p w14:paraId="24734D1D">
      <w:pPr>
        <w:spacing w:before="0" w:after="120"/>
      </w:pPr>
      <w:r>
        <w:rPr>
          <w:rFonts w:ascii="Calibri" w:hAnsi="Calibri"/>
          <w:b w:val="0"/>
          <w:i w:val="0"/>
          <w:color w:val="475569"/>
          <w:sz w:val="20"/>
        </w:rPr>
        <w:t>That is exactly what this app does. It is a small but complete web application that demonstrates all the core concepts of Flask web development.</w:t>
      </w:r>
    </w:p>
    <w:p w14:paraId="149300A1">
      <w:pPr>
        <w:spacing w:before="240" w:after="160"/>
      </w:pPr>
      <w:r>
        <w:rPr>
          <w:rFonts w:ascii="Calibri" w:hAnsi="Calibri"/>
          <w:b/>
          <w:i w:val="0"/>
          <w:color w:val="0F172A"/>
          <w:sz w:val="28"/>
        </w:rPr>
        <w:t>💾  How Are Stories Stored?</w:t>
      </w:r>
    </w:p>
    <w:p w14:paraId="28C2867C">
      <w:pPr>
        <w:spacing w:before="0" w:after="120"/>
      </w:pPr>
      <w:r>
        <w:rPr>
          <w:rFonts w:ascii="Calibri" w:hAnsi="Calibri"/>
          <w:b w:val="0"/>
          <w:i w:val="0"/>
          <w:color w:val="475569"/>
          <w:sz w:val="20"/>
        </w:rPr>
        <w:t>Important: This app stores stories in a Python list (a temporary storage in the computer's memory). This means all stories disappear when you stop the app and restart it. There is no permanent database used in this code, even though a file called stories.db exists in the folder — the actual running code does not use it.</w:t>
      </w:r>
    </w:p>
    <w:tbl>
      <w:tblPr>
        <w:tblStyle w:val="12"/>
        <w:tblW w:w="0" w:type="auto"/>
        <w:tblInd w:w="0" w:type="dxa"/>
        <w:tblBorders>
          <w:top w:val="none" w:color="auto" w:sz="0" w:space="0"/>
          <w:left w:val="single" w:color="0D9488"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074A9E87">
        <w:tblPrEx>
          <w:tblBorders>
            <w:top w:val="none" w:color="auto" w:sz="0" w:space="0"/>
            <w:left w:val="single" w:color="0D9488"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0FDFA"/>
          </w:tcPr>
          <w:p w14:paraId="6D401F69">
            <w:r>
              <w:rPr>
                <w:rFonts w:ascii="Calibri" w:hAnsi="Calibri"/>
                <w:b/>
                <w:i w:val="0"/>
                <w:color w:val="0D9488"/>
                <w:sz w:val="18"/>
              </w:rPr>
              <w:t xml:space="preserve">NOTE: </w:t>
            </w:r>
            <w:r>
              <w:rPr>
                <w:rFonts w:ascii="Calibri" w:hAnsi="Calibri"/>
                <w:b w:val="0"/>
                <w:i w:val="0"/>
                <w:color w:val="475569"/>
                <w:sz w:val="18"/>
              </w:rPr>
              <w:t>Stories are stored in RAM (temporary memory), not in a database. Restarting the app erases all stories.</w:t>
            </w:r>
          </w:p>
        </w:tc>
      </w:tr>
    </w:tbl>
    <w:p w14:paraId="7A67CFBB">
      <w:r>
        <w:br w:type="page"/>
      </w:r>
    </w:p>
    <w:p w14:paraId="0B2DECEB">
      <w:pPr>
        <w:spacing w:before="360" w:after="160"/>
      </w:pPr>
      <w:r>
        <w:rPr>
          <w:rFonts w:ascii="Calibri" w:hAnsi="Calibri"/>
          <w:b/>
          <w:i w:val="0"/>
          <w:color w:val="0F172A"/>
          <w:sz w:val="36"/>
        </w:rPr>
        <w:t>📂  2. Project Folder Structure</w:t>
      </w:r>
    </w:p>
    <w:p w14:paraId="5A660D6D">
      <w:pPr>
        <w:spacing w:before="0" w:after="120"/>
      </w:pPr>
      <w:r>
        <w:rPr>
          <w:rFonts w:ascii="Calibri" w:hAnsi="Calibri"/>
          <w:b w:val="0"/>
          <w:i w:val="0"/>
          <w:color w:val="475569"/>
          <w:sz w:val="20"/>
        </w:rPr>
        <w:t>Below is the complete folder structure of the Story App project. Every file and folder is listed with its purpose.</w:t>
      </w:r>
    </w:p>
    <w:p w14:paraId="7222BA70">
      <w:pPr>
        <w:spacing w:before="0" w:after="120"/>
      </w:pP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321532C">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2F98CA0B">
            <w:pPr>
              <w:spacing w:before="40" w:after="40"/>
            </w:pPr>
            <w:r>
              <w:rPr>
                <w:rFonts w:ascii="Consolas" w:hAnsi="Consolas"/>
                <w:b w:val="0"/>
                <w:i w:val="0"/>
                <w:color w:val="0F172A"/>
                <w:sz w:val="18"/>
              </w:rPr>
              <w:t>story_app/</w:t>
            </w:r>
            <w:r>
              <w:rPr>
                <w:rFonts w:ascii="Consolas" w:hAnsi="Consolas"/>
                <w:b w:val="0"/>
                <w:i w:val="0"/>
                <w:color w:val="0F172A"/>
                <w:sz w:val="18"/>
              </w:rPr>
              <w:br w:type="textWrapping"/>
            </w:r>
            <w:r>
              <w:rPr>
                <w:rFonts w:ascii="Consolas" w:hAnsi="Consolas"/>
                <w:b w:val="0"/>
                <w:i w:val="0"/>
                <w:color w:val="0F172A"/>
                <w:sz w:val="18"/>
              </w:rPr>
              <w:t>│</w:t>
            </w:r>
            <w:r>
              <w:rPr>
                <w:rFonts w:ascii="Consolas" w:hAnsi="Consolas"/>
                <w:b w:val="0"/>
                <w:i w:val="0"/>
                <w:color w:val="0F172A"/>
                <w:sz w:val="18"/>
              </w:rPr>
              <w:br w:type="textWrapping"/>
            </w:r>
            <w:r>
              <w:rPr>
                <w:rFonts w:ascii="Consolas" w:hAnsi="Consolas"/>
                <w:b w:val="0"/>
                <w:i w:val="0"/>
                <w:color w:val="0F172A"/>
                <w:sz w:val="18"/>
              </w:rPr>
              <w:t>├── app.py                    ← Main Flask application (the brain of the project)</w:t>
            </w:r>
            <w:r>
              <w:rPr>
                <w:rFonts w:ascii="Consolas" w:hAnsi="Consolas"/>
                <w:b w:val="0"/>
                <w:i w:val="0"/>
                <w:color w:val="0F172A"/>
                <w:sz w:val="18"/>
              </w:rPr>
              <w:br w:type="textWrapping"/>
            </w:r>
            <w:r>
              <w:rPr>
                <w:rFonts w:ascii="Consolas" w:hAnsi="Consolas"/>
                <w:b w:val="0"/>
                <w:i w:val="0"/>
                <w:color w:val="0F172A"/>
                <w:sz w:val="18"/>
              </w:rPr>
              <w:t>├── requirements.txt          ← List of Python packages needed</w:t>
            </w:r>
            <w:r>
              <w:rPr>
                <w:rFonts w:ascii="Consolas" w:hAnsi="Consolas"/>
                <w:b w:val="0"/>
                <w:i w:val="0"/>
                <w:color w:val="0F172A"/>
                <w:sz w:val="18"/>
              </w:rPr>
              <w:br w:type="textWrapping"/>
            </w:r>
            <w:r>
              <w:rPr>
                <w:rFonts w:ascii="Consolas" w:hAnsi="Consolas"/>
                <w:b w:val="0"/>
                <w:i w:val="0"/>
                <w:color w:val="0F172A"/>
                <w:sz w:val="18"/>
              </w:rPr>
              <w:t>├── README.md                 ← Project description and instructions</w:t>
            </w:r>
            <w:r>
              <w:rPr>
                <w:rFonts w:ascii="Consolas" w:hAnsi="Consolas"/>
                <w:b w:val="0"/>
                <w:i w:val="0"/>
                <w:color w:val="0F172A"/>
                <w:sz w:val="18"/>
              </w:rPr>
              <w:br w:type="textWrapping"/>
            </w:r>
            <w:r>
              <w:rPr>
                <w:rFonts w:ascii="Consolas" w:hAnsi="Consolas"/>
                <w:b w:val="0"/>
                <w:i w:val="0"/>
                <w:color w:val="0F172A"/>
                <w:sz w:val="18"/>
              </w:rPr>
              <w:t>├── .gitignore                ← Tells Git which files to ignore</w:t>
            </w:r>
            <w:r>
              <w:rPr>
                <w:rFonts w:ascii="Consolas" w:hAnsi="Consolas"/>
                <w:b w:val="0"/>
                <w:i w:val="0"/>
                <w:color w:val="0F172A"/>
                <w:sz w:val="18"/>
              </w:rPr>
              <w:br w:type="textWrapping"/>
            </w:r>
            <w:r>
              <w:rPr>
                <w:rFonts w:ascii="Consolas" w:hAnsi="Consolas"/>
                <w:b w:val="0"/>
                <w:i w:val="0"/>
                <w:color w:val="0F172A"/>
                <w:sz w:val="18"/>
              </w:rPr>
              <w:t>├── stories.db                ← SQLite database file (not used by current code)</w:t>
            </w:r>
            <w:r>
              <w:rPr>
                <w:rFonts w:ascii="Consolas" w:hAnsi="Consolas"/>
                <w:b w:val="0"/>
                <w:i w:val="0"/>
                <w:color w:val="0F172A"/>
                <w:sz w:val="18"/>
              </w:rPr>
              <w:br w:type="textWrapping"/>
            </w:r>
            <w:r>
              <w:rPr>
                <w:rFonts w:ascii="Consolas" w:hAnsi="Consolas"/>
                <w:b w:val="0"/>
                <w:i w:val="0"/>
                <w:color w:val="0F172A"/>
                <w:sz w:val="18"/>
              </w:rPr>
              <w:t>│</w:t>
            </w:r>
            <w:r>
              <w:rPr>
                <w:rFonts w:ascii="Consolas" w:hAnsi="Consolas"/>
                <w:b w:val="0"/>
                <w:i w:val="0"/>
                <w:color w:val="0F172A"/>
                <w:sz w:val="18"/>
              </w:rPr>
              <w:br w:type="textWrapping"/>
            </w:r>
            <w:r>
              <w:rPr>
                <w:rFonts w:ascii="Consolas" w:hAnsi="Consolas"/>
                <w:b w:val="0"/>
                <w:i w:val="0"/>
                <w:color w:val="0F172A"/>
                <w:sz w:val="18"/>
              </w:rPr>
              <w:t>├── templates/                ← HTML page templates (what users see)</w:t>
            </w:r>
            <w:r>
              <w:rPr>
                <w:rFonts w:ascii="Consolas" w:hAnsi="Consolas"/>
                <w:b w:val="0"/>
                <w:i w:val="0"/>
                <w:color w:val="0F172A"/>
                <w:sz w:val="18"/>
              </w:rPr>
              <w:br w:type="textWrapping"/>
            </w:r>
            <w:r>
              <w:rPr>
                <w:rFonts w:ascii="Consolas" w:hAnsi="Consolas"/>
                <w:b w:val="0"/>
                <w:i w:val="0"/>
                <w:color w:val="0F172A"/>
                <w:sz w:val="18"/>
              </w:rPr>
              <w:t>│   ├── home.html             ← Home page — add stories and see the list</w:t>
            </w:r>
            <w:r>
              <w:rPr>
                <w:rFonts w:ascii="Consolas" w:hAnsi="Consolas"/>
                <w:b w:val="0"/>
                <w:i w:val="0"/>
                <w:color w:val="0F172A"/>
                <w:sz w:val="18"/>
              </w:rPr>
              <w:br w:type="textWrapping"/>
            </w:r>
            <w:r>
              <w:rPr>
                <w:rFonts w:ascii="Consolas" w:hAnsi="Consolas"/>
                <w:b w:val="0"/>
                <w:i w:val="0"/>
                <w:color w:val="0F172A"/>
                <w:sz w:val="18"/>
              </w:rPr>
              <w:t>│   ├── view_story.html       ← View a single story in full</w:t>
            </w:r>
            <w:r>
              <w:rPr>
                <w:rFonts w:ascii="Consolas" w:hAnsi="Consolas"/>
                <w:b w:val="0"/>
                <w:i w:val="0"/>
                <w:color w:val="0F172A"/>
                <w:sz w:val="18"/>
              </w:rPr>
              <w:br w:type="textWrapping"/>
            </w:r>
            <w:r>
              <w:rPr>
                <w:rFonts w:ascii="Consolas" w:hAnsi="Consolas"/>
                <w:b w:val="0"/>
                <w:i w:val="0"/>
                <w:color w:val="0F172A"/>
                <w:sz w:val="18"/>
              </w:rPr>
              <w:t>│   └── edit_story.html       ← Edit an existing story</w:t>
            </w:r>
            <w:r>
              <w:rPr>
                <w:rFonts w:ascii="Consolas" w:hAnsi="Consolas"/>
                <w:b w:val="0"/>
                <w:i w:val="0"/>
                <w:color w:val="0F172A"/>
                <w:sz w:val="18"/>
              </w:rPr>
              <w:br w:type="textWrapping"/>
            </w:r>
            <w:r>
              <w:rPr>
                <w:rFonts w:ascii="Consolas" w:hAnsi="Consolas"/>
                <w:b w:val="0"/>
                <w:i w:val="0"/>
                <w:color w:val="0F172A"/>
                <w:sz w:val="18"/>
              </w:rPr>
              <w:t>│</w:t>
            </w:r>
            <w:r>
              <w:rPr>
                <w:rFonts w:ascii="Consolas" w:hAnsi="Consolas"/>
                <w:b w:val="0"/>
                <w:i w:val="0"/>
                <w:color w:val="0F172A"/>
                <w:sz w:val="18"/>
              </w:rPr>
              <w:br w:type="textWrapping"/>
            </w:r>
            <w:r>
              <w:rPr>
                <w:rFonts w:ascii="Consolas" w:hAnsi="Consolas"/>
                <w:b w:val="0"/>
                <w:i w:val="0"/>
                <w:color w:val="0F172A"/>
                <w:sz w:val="18"/>
              </w:rPr>
              <w:t>├── static/                   ← Static files (CSS, images, JavaScript)</w:t>
            </w:r>
            <w:r>
              <w:rPr>
                <w:rFonts w:ascii="Consolas" w:hAnsi="Consolas"/>
                <w:b w:val="0"/>
                <w:i w:val="0"/>
                <w:color w:val="0F172A"/>
                <w:sz w:val="18"/>
              </w:rPr>
              <w:br w:type="textWrapping"/>
            </w:r>
            <w:r>
              <w:rPr>
                <w:rFonts w:ascii="Consolas" w:hAnsi="Consolas"/>
                <w:b w:val="0"/>
                <w:i w:val="0"/>
                <w:color w:val="0F172A"/>
                <w:sz w:val="18"/>
              </w:rPr>
              <w:t>│   └── style.css             ← Stylesheet — controls how the app looks</w:t>
            </w:r>
            <w:r>
              <w:rPr>
                <w:rFonts w:ascii="Consolas" w:hAnsi="Consolas"/>
                <w:b w:val="0"/>
                <w:i w:val="0"/>
                <w:color w:val="0F172A"/>
                <w:sz w:val="18"/>
              </w:rPr>
              <w:br w:type="textWrapping"/>
            </w:r>
            <w:r>
              <w:rPr>
                <w:rFonts w:ascii="Consolas" w:hAnsi="Consolas"/>
                <w:b w:val="0"/>
                <w:i w:val="0"/>
                <w:color w:val="0F172A"/>
                <w:sz w:val="18"/>
              </w:rPr>
              <w:t>│</w:t>
            </w:r>
            <w:r>
              <w:rPr>
                <w:rFonts w:ascii="Consolas" w:hAnsi="Consolas"/>
                <w:b w:val="0"/>
                <w:i w:val="0"/>
                <w:color w:val="0F172A"/>
                <w:sz w:val="18"/>
              </w:rPr>
              <w:br w:type="textWrapping"/>
            </w:r>
            <w:r>
              <w:rPr>
                <w:rFonts w:ascii="Consolas" w:hAnsi="Consolas"/>
                <w:b w:val="0"/>
                <w:i w:val="0"/>
                <w:color w:val="0F172A"/>
                <w:sz w:val="18"/>
              </w:rPr>
              <w:t>└── __pycache__/              ← Auto-generated Python cache (ignore this)</w:t>
            </w:r>
            <w:r>
              <w:rPr>
                <w:rFonts w:ascii="Consolas" w:hAnsi="Consolas"/>
                <w:b w:val="0"/>
                <w:i w:val="0"/>
                <w:color w:val="0F172A"/>
                <w:sz w:val="18"/>
              </w:rPr>
              <w:br w:type="textWrapping"/>
            </w:r>
            <w:r>
              <w:rPr>
                <w:rFonts w:ascii="Consolas" w:hAnsi="Consolas"/>
                <w:b w:val="0"/>
                <w:i w:val="0"/>
                <w:color w:val="0F172A"/>
                <w:sz w:val="18"/>
              </w:rPr>
              <w:t xml:space="preserve">    └── app.cpython-314.pyc   ← Compiled Python bytecode (auto-generated)</w:t>
            </w:r>
          </w:p>
        </w:tc>
      </w:tr>
    </w:tbl>
    <w:p w14:paraId="2AE5D677">
      <w:pPr>
        <w:spacing w:before="0" w:after="120"/>
      </w:pPr>
    </w:p>
    <w:p w14:paraId="36F86C90">
      <w:pPr>
        <w:spacing w:before="240" w:after="160"/>
      </w:pPr>
      <w:r>
        <w:rPr>
          <w:rFonts w:ascii="Calibri" w:hAnsi="Calibri"/>
          <w:b/>
          <w:i w:val="0"/>
          <w:color w:val="0F172A"/>
          <w:sz w:val="24"/>
        </w:rPr>
        <w:t>What Does Each Folder Mean?</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709AD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181516B5">
            <w:pPr>
              <w:spacing w:before="80" w:after="80"/>
            </w:pPr>
            <w:r>
              <w:rPr>
                <w:rFonts w:ascii="Calibri" w:hAnsi="Calibri"/>
                <w:b/>
                <w:i w:val="0"/>
                <w:color w:val="FFFFFF"/>
                <w:sz w:val="20"/>
              </w:rPr>
              <w:t>File / Folder</w:t>
            </w:r>
          </w:p>
        </w:tc>
        <w:tc>
          <w:tcPr>
            <w:tcW w:w="3120" w:type="dxa"/>
            <w:shd w:val="clear" w:color="auto" w:fill="0D9488"/>
          </w:tcPr>
          <w:p w14:paraId="35A76660">
            <w:pPr>
              <w:spacing w:before="80" w:after="80"/>
            </w:pPr>
            <w:r>
              <w:rPr>
                <w:rFonts w:ascii="Calibri" w:hAnsi="Calibri"/>
                <w:b/>
                <w:i w:val="0"/>
                <w:color w:val="FFFFFF"/>
                <w:sz w:val="20"/>
              </w:rPr>
              <w:t>Type</w:t>
            </w:r>
          </w:p>
        </w:tc>
        <w:tc>
          <w:tcPr>
            <w:tcW w:w="3120" w:type="dxa"/>
            <w:shd w:val="clear" w:color="auto" w:fill="0D9488"/>
          </w:tcPr>
          <w:p w14:paraId="74F809D3">
            <w:pPr>
              <w:spacing w:before="80" w:after="80"/>
            </w:pPr>
            <w:r>
              <w:rPr>
                <w:rFonts w:ascii="Calibri" w:hAnsi="Calibri"/>
                <w:b/>
                <w:i w:val="0"/>
                <w:color w:val="FFFFFF"/>
                <w:sz w:val="20"/>
              </w:rPr>
              <w:t>Purpose</w:t>
            </w:r>
          </w:p>
        </w:tc>
      </w:tr>
      <w:tr w14:paraId="13C0E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318C4769">
            <w:pPr>
              <w:spacing w:before="60" w:after="60"/>
            </w:pPr>
            <w:r>
              <w:rPr>
                <w:rFonts w:ascii="Calibri" w:hAnsi="Calibri"/>
                <w:b w:val="0"/>
                <w:i w:val="0"/>
                <w:color w:val="0F172A"/>
                <w:sz w:val="18"/>
              </w:rPr>
              <w:t>app.py</w:t>
            </w:r>
          </w:p>
        </w:tc>
        <w:tc>
          <w:tcPr>
            <w:tcW w:w="3120" w:type="dxa"/>
            <w:shd w:val="clear" w:color="auto" w:fill="FFFFFF"/>
          </w:tcPr>
          <w:p w14:paraId="37890051">
            <w:pPr>
              <w:spacing w:before="60" w:after="60"/>
            </w:pPr>
            <w:r>
              <w:rPr>
                <w:rFonts w:ascii="Calibri" w:hAnsi="Calibri"/>
                <w:b w:val="0"/>
                <w:i w:val="0"/>
                <w:color w:val="0F172A"/>
                <w:sz w:val="18"/>
              </w:rPr>
              <w:t>Python file</w:t>
            </w:r>
          </w:p>
        </w:tc>
        <w:tc>
          <w:tcPr>
            <w:tcW w:w="3120" w:type="dxa"/>
            <w:shd w:val="clear" w:color="auto" w:fill="FFFFFF"/>
          </w:tcPr>
          <w:p w14:paraId="54375D16">
            <w:pPr>
              <w:spacing w:before="60" w:after="60"/>
            </w:pPr>
            <w:r>
              <w:rPr>
                <w:rFonts w:ascii="Calibri" w:hAnsi="Calibri"/>
                <w:b w:val="0"/>
                <w:i w:val="0"/>
                <w:color w:val="0F172A"/>
                <w:sz w:val="18"/>
              </w:rPr>
              <w:t>The main application file. Contains all the Flask routes, functions, and logic. This is the file you run to start the app.</w:t>
            </w:r>
          </w:p>
        </w:tc>
      </w:tr>
      <w:tr w14:paraId="6A420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0388BD9">
            <w:pPr>
              <w:spacing w:before="60" w:after="60"/>
            </w:pPr>
            <w:r>
              <w:rPr>
                <w:rFonts w:ascii="Calibri" w:hAnsi="Calibri"/>
                <w:b w:val="0"/>
                <w:i w:val="0"/>
                <w:color w:val="0F172A"/>
                <w:sz w:val="18"/>
              </w:rPr>
              <w:t>requirements.txt</w:t>
            </w:r>
          </w:p>
        </w:tc>
        <w:tc>
          <w:tcPr>
            <w:tcW w:w="3120" w:type="dxa"/>
            <w:shd w:val="clear" w:color="auto" w:fill="F8FAFC"/>
          </w:tcPr>
          <w:p w14:paraId="582DA0BC">
            <w:pPr>
              <w:spacing w:before="60" w:after="60"/>
            </w:pPr>
            <w:r>
              <w:rPr>
                <w:rFonts w:ascii="Calibri" w:hAnsi="Calibri"/>
                <w:b w:val="0"/>
                <w:i w:val="0"/>
                <w:color w:val="0F172A"/>
                <w:sz w:val="18"/>
              </w:rPr>
              <w:t>Text file</w:t>
            </w:r>
          </w:p>
        </w:tc>
        <w:tc>
          <w:tcPr>
            <w:tcW w:w="3120" w:type="dxa"/>
            <w:shd w:val="clear" w:color="auto" w:fill="F8FAFC"/>
          </w:tcPr>
          <w:p w14:paraId="6A3DBA19">
            <w:pPr>
              <w:spacing w:before="60" w:after="60"/>
            </w:pPr>
            <w:r>
              <w:rPr>
                <w:rFonts w:ascii="Calibri" w:hAnsi="Calibri"/>
                <w:b w:val="0"/>
                <w:i w:val="0"/>
                <w:color w:val="0F172A"/>
                <w:sz w:val="18"/>
              </w:rPr>
              <w:t>Lists all external Python packages this project needs. Used to install dependencies.</w:t>
            </w:r>
          </w:p>
        </w:tc>
      </w:tr>
      <w:tr w14:paraId="0427F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E89D35A">
            <w:pPr>
              <w:spacing w:before="60" w:after="60"/>
            </w:pPr>
            <w:r>
              <w:rPr>
                <w:rFonts w:ascii="Calibri" w:hAnsi="Calibri"/>
                <w:b w:val="0"/>
                <w:i w:val="0"/>
                <w:color w:val="0F172A"/>
                <w:sz w:val="18"/>
              </w:rPr>
              <w:t>README.md</w:t>
            </w:r>
          </w:p>
        </w:tc>
        <w:tc>
          <w:tcPr>
            <w:tcW w:w="3120" w:type="dxa"/>
            <w:shd w:val="clear" w:color="auto" w:fill="FFFFFF"/>
          </w:tcPr>
          <w:p w14:paraId="4D1DC56B">
            <w:pPr>
              <w:spacing w:before="60" w:after="60"/>
            </w:pPr>
            <w:r>
              <w:rPr>
                <w:rFonts w:ascii="Calibri" w:hAnsi="Calibri"/>
                <w:b w:val="0"/>
                <w:i w:val="0"/>
                <w:color w:val="0F172A"/>
                <w:sz w:val="18"/>
              </w:rPr>
              <w:t>Markdown file</w:t>
            </w:r>
          </w:p>
        </w:tc>
        <w:tc>
          <w:tcPr>
            <w:tcW w:w="3120" w:type="dxa"/>
            <w:shd w:val="clear" w:color="auto" w:fill="FFFFFF"/>
          </w:tcPr>
          <w:p w14:paraId="3FF1C25F">
            <w:pPr>
              <w:spacing w:before="60" w:after="60"/>
            </w:pPr>
            <w:r>
              <w:rPr>
                <w:rFonts w:ascii="Calibri" w:hAnsi="Calibri"/>
                <w:b w:val="0"/>
                <w:i w:val="0"/>
                <w:color w:val="0F172A"/>
                <w:sz w:val="18"/>
              </w:rPr>
              <w:t>A description of the project. Tells other developers what the project is and how to run it.</w:t>
            </w:r>
          </w:p>
        </w:tc>
      </w:tr>
      <w:tr w14:paraId="66B49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1392979B">
            <w:pPr>
              <w:spacing w:before="60" w:after="60"/>
            </w:pPr>
            <w:r>
              <w:rPr>
                <w:rFonts w:ascii="Calibri" w:hAnsi="Calibri"/>
                <w:b w:val="0"/>
                <w:i w:val="0"/>
                <w:color w:val="0F172A"/>
                <w:sz w:val="18"/>
              </w:rPr>
              <w:t>.gitignore</w:t>
            </w:r>
          </w:p>
        </w:tc>
        <w:tc>
          <w:tcPr>
            <w:tcW w:w="3120" w:type="dxa"/>
            <w:shd w:val="clear" w:color="auto" w:fill="F8FAFC"/>
          </w:tcPr>
          <w:p w14:paraId="6C4AEB82">
            <w:pPr>
              <w:spacing w:before="60" w:after="60"/>
            </w:pPr>
            <w:r>
              <w:rPr>
                <w:rFonts w:ascii="Calibri" w:hAnsi="Calibri"/>
                <w:b w:val="0"/>
                <w:i w:val="0"/>
                <w:color w:val="0F172A"/>
                <w:sz w:val="18"/>
              </w:rPr>
              <w:t>Config file</w:t>
            </w:r>
          </w:p>
        </w:tc>
        <w:tc>
          <w:tcPr>
            <w:tcW w:w="3120" w:type="dxa"/>
            <w:shd w:val="clear" w:color="auto" w:fill="F8FAFC"/>
          </w:tcPr>
          <w:p w14:paraId="66704672">
            <w:pPr>
              <w:spacing w:before="60" w:after="60"/>
            </w:pPr>
            <w:r>
              <w:rPr>
                <w:rFonts w:ascii="Calibri" w:hAnsi="Calibri"/>
                <w:b w:val="0"/>
                <w:i w:val="0"/>
                <w:color w:val="0F172A"/>
                <w:sz w:val="18"/>
              </w:rPr>
              <w:t>Tells Git (version control tool) which files should NOT be tracked. Starts with a dot, so it is a hidden file.</w:t>
            </w:r>
          </w:p>
        </w:tc>
      </w:tr>
      <w:tr w14:paraId="38F88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4180049">
            <w:pPr>
              <w:spacing w:before="60" w:after="60"/>
            </w:pPr>
            <w:r>
              <w:rPr>
                <w:rFonts w:ascii="Calibri" w:hAnsi="Calibri"/>
                <w:b w:val="0"/>
                <w:i w:val="0"/>
                <w:color w:val="0F172A"/>
                <w:sz w:val="18"/>
              </w:rPr>
              <w:t>stories.db</w:t>
            </w:r>
          </w:p>
        </w:tc>
        <w:tc>
          <w:tcPr>
            <w:tcW w:w="3120" w:type="dxa"/>
            <w:shd w:val="clear" w:color="auto" w:fill="FFFFFF"/>
          </w:tcPr>
          <w:p w14:paraId="5E5491E6">
            <w:pPr>
              <w:spacing w:before="60" w:after="60"/>
            </w:pPr>
            <w:r>
              <w:rPr>
                <w:rFonts w:ascii="Calibri" w:hAnsi="Calibri"/>
                <w:b w:val="0"/>
                <w:i w:val="0"/>
                <w:color w:val="0F172A"/>
                <w:sz w:val="18"/>
              </w:rPr>
              <w:t>Database file</w:t>
            </w:r>
          </w:p>
        </w:tc>
        <w:tc>
          <w:tcPr>
            <w:tcW w:w="3120" w:type="dxa"/>
            <w:shd w:val="clear" w:color="auto" w:fill="FFFFFF"/>
          </w:tcPr>
          <w:p w14:paraId="63614089">
            <w:pPr>
              <w:spacing w:before="60" w:after="60"/>
            </w:pPr>
            <w:r>
              <w:rPr>
                <w:rFonts w:ascii="Calibri" w:hAnsi="Calibri"/>
                <w:b w:val="0"/>
                <w:i w:val="0"/>
                <w:color w:val="0F172A"/>
                <w:sz w:val="18"/>
              </w:rPr>
              <w:t>A SQLite database file. Present in the folder but NOT used by the current code.</w:t>
            </w:r>
          </w:p>
        </w:tc>
      </w:tr>
      <w:tr w14:paraId="592FB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71463EB">
            <w:pPr>
              <w:spacing w:before="60" w:after="60"/>
            </w:pPr>
            <w:r>
              <w:rPr>
                <w:rFonts w:ascii="Calibri" w:hAnsi="Calibri"/>
                <w:b w:val="0"/>
                <w:i w:val="0"/>
                <w:color w:val="0F172A"/>
                <w:sz w:val="18"/>
              </w:rPr>
              <w:t>templates/</w:t>
            </w:r>
          </w:p>
        </w:tc>
        <w:tc>
          <w:tcPr>
            <w:tcW w:w="3120" w:type="dxa"/>
            <w:shd w:val="clear" w:color="auto" w:fill="F8FAFC"/>
          </w:tcPr>
          <w:p w14:paraId="180DFDFB">
            <w:pPr>
              <w:spacing w:before="60" w:after="60"/>
            </w:pPr>
            <w:r>
              <w:rPr>
                <w:rFonts w:ascii="Calibri" w:hAnsi="Calibri"/>
                <w:b w:val="0"/>
                <w:i w:val="0"/>
                <w:color w:val="0F172A"/>
                <w:sz w:val="18"/>
              </w:rPr>
              <w:t>Folder</w:t>
            </w:r>
          </w:p>
        </w:tc>
        <w:tc>
          <w:tcPr>
            <w:tcW w:w="3120" w:type="dxa"/>
            <w:shd w:val="clear" w:color="auto" w:fill="F8FAFC"/>
          </w:tcPr>
          <w:p w14:paraId="35C6F1FD">
            <w:pPr>
              <w:spacing w:before="60" w:after="60"/>
            </w:pPr>
            <w:r>
              <w:rPr>
                <w:rFonts w:ascii="Calibri" w:hAnsi="Calibri"/>
                <w:b w:val="0"/>
                <w:i w:val="0"/>
                <w:color w:val="0F172A"/>
                <w:sz w:val="18"/>
              </w:rPr>
              <w:t>Contains HTML files. Flask looks inside this folder when you use render_template().</w:t>
            </w:r>
          </w:p>
        </w:tc>
      </w:tr>
      <w:tr w14:paraId="0A7BD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619298F">
            <w:pPr>
              <w:spacing w:before="60" w:after="60"/>
            </w:pPr>
            <w:r>
              <w:rPr>
                <w:rFonts w:ascii="Calibri" w:hAnsi="Calibri"/>
                <w:b w:val="0"/>
                <w:i w:val="0"/>
                <w:color w:val="0F172A"/>
                <w:sz w:val="18"/>
              </w:rPr>
              <w:t>home.html</w:t>
            </w:r>
          </w:p>
        </w:tc>
        <w:tc>
          <w:tcPr>
            <w:tcW w:w="3120" w:type="dxa"/>
            <w:shd w:val="clear" w:color="auto" w:fill="FFFFFF"/>
          </w:tcPr>
          <w:p w14:paraId="12CFED6D">
            <w:pPr>
              <w:spacing w:before="60" w:after="60"/>
            </w:pPr>
            <w:r>
              <w:rPr>
                <w:rFonts w:ascii="Calibri" w:hAnsi="Calibri"/>
                <w:b w:val="0"/>
                <w:i w:val="0"/>
                <w:color w:val="0F172A"/>
                <w:sz w:val="18"/>
              </w:rPr>
              <w:t>HTML file</w:t>
            </w:r>
          </w:p>
        </w:tc>
        <w:tc>
          <w:tcPr>
            <w:tcW w:w="3120" w:type="dxa"/>
            <w:shd w:val="clear" w:color="auto" w:fill="FFFFFF"/>
          </w:tcPr>
          <w:p w14:paraId="3DC48054">
            <w:pPr>
              <w:spacing w:before="60" w:after="60"/>
            </w:pPr>
            <w:r>
              <w:rPr>
                <w:rFonts w:ascii="Calibri" w:hAnsi="Calibri"/>
                <w:b w:val="0"/>
                <w:i w:val="0"/>
                <w:color w:val="0F172A"/>
                <w:sz w:val="18"/>
              </w:rPr>
              <w:t>The main page. Shows the form to add a story and the list of all stories.</w:t>
            </w:r>
          </w:p>
        </w:tc>
      </w:tr>
      <w:tr w14:paraId="68A2D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EA29C56">
            <w:pPr>
              <w:spacing w:before="60" w:after="60"/>
            </w:pPr>
            <w:r>
              <w:rPr>
                <w:rFonts w:ascii="Calibri" w:hAnsi="Calibri"/>
                <w:b w:val="0"/>
                <w:i w:val="0"/>
                <w:color w:val="0F172A"/>
                <w:sz w:val="18"/>
              </w:rPr>
              <w:t>view_story.html</w:t>
            </w:r>
          </w:p>
        </w:tc>
        <w:tc>
          <w:tcPr>
            <w:tcW w:w="3120" w:type="dxa"/>
            <w:shd w:val="clear" w:color="auto" w:fill="F8FAFC"/>
          </w:tcPr>
          <w:p w14:paraId="349EA4B3">
            <w:pPr>
              <w:spacing w:before="60" w:after="60"/>
            </w:pPr>
            <w:r>
              <w:rPr>
                <w:rFonts w:ascii="Calibri" w:hAnsi="Calibri"/>
                <w:b w:val="0"/>
                <w:i w:val="0"/>
                <w:color w:val="0F172A"/>
                <w:sz w:val="18"/>
              </w:rPr>
              <w:t>HTML file</w:t>
            </w:r>
          </w:p>
        </w:tc>
        <w:tc>
          <w:tcPr>
            <w:tcW w:w="3120" w:type="dxa"/>
            <w:shd w:val="clear" w:color="auto" w:fill="F8FAFC"/>
          </w:tcPr>
          <w:p w14:paraId="09166A1D">
            <w:pPr>
              <w:spacing w:before="60" w:after="60"/>
            </w:pPr>
            <w:r>
              <w:rPr>
                <w:rFonts w:ascii="Calibri" w:hAnsi="Calibri"/>
                <w:b w:val="0"/>
                <w:i w:val="0"/>
                <w:color w:val="0F172A"/>
                <w:sz w:val="18"/>
              </w:rPr>
              <w:t>Shows a single story in full detail with edit and delete options.</w:t>
            </w:r>
          </w:p>
        </w:tc>
      </w:tr>
      <w:tr w14:paraId="33EE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397FE351">
            <w:pPr>
              <w:spacing w:before="60" w:after="60"/>
            </w:pPr>
            <w:r>
              <w:rPr>
                <w:rFonts w:ascii="Calibri" w:hAnsi="Calibri"/>
                <w:b w:val="0"/>
                <w:i w:val="0"/>
                <w:color w:val="0F172A"/>
                <w:sz w:val="18"/>
              </w:rPr>
              <w:t>edit_story.html</w:t>
            </w:r>
          </w:p>
        </w:tc>
        <w:tc>
          <w:tcPr>
            <w:tcW w:w="3120" w:type="dxa"/>
            <w:shd w:val="clear" w:color="auto" w:fill="FFFFFF"/>
          </w:tcPr>
          <w:p w14:paraId="1346298E">
            <w:pPr>
              <w:spacing w:before="60" w:after="60"/>
            </w:pPr>
            <w:r>
              <w:rPr>
                <w:rFonts w:ascii="Calibri" w:hAnsi="Calibri"/>
                <w:b w:val="0"/>
                <w:i w:val="0"/>
                <w:color w:val="0F172A"/>
                <w:sz w:val="18"/>
              </w:rPr>
              <w:t>HTML file</w:t>
            </w:r>
          </w:p>
        </w:tc>
        <w:tc>
          <w:tcPr>
            <w:tcW w:w="3120" w:type="dxa"/>
            <w:shd w:val="clear" w:color="auto" w:fill="FFFFFF"/>
          </w:tcPr>
          <w:p w14:paraId="271D4B5B">
            <w:pPr>
              <w:spacing w:before="60" w:after="60"/>
            </w:pPr>
            <w:r>
              <w:rPr>
                <w:rFonts w:ascii="Calibri" w:hAnsi="Calibri"/>
                <w:b w:val="0"/>
                <w:i w:val="0"/>
                <w:color w:val="0F172A"/>
                <w:sz w:val="18"/>
              </w:rPr>
              <w:t>Shows a form pre-filled with a story's data so the user can edit it.</w:t>
            </w:r>
          </w:p>
        </w:tc>
      </w:tr>
      <w:tr w14:paraId="24AEC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6A3B93B2">
            <w:pPr>
              <w:spacing w:before="60" w:after="60"/>
            </w:pPr>
            <w:r>
              <w:rPr>
                <w:rFonts w:ascii="Calibri" w:hAnsi="Calibri"/>
                <w:b w:val="0"/>
                <w:i w:val="0"/>
                <w:color w:val="0F172A"/>
                <w:sz w:val="18"/>
              </w:rPr>
              <w:t>static/</w:t>
            </w:r>
          </w:p>
        </w:tc>
        <w:tc>
          <w:tcPr>
            <w:tcW w:w="3120" w:type="dxa"/>
            <w:shd w:val="clear" w:color="auto" w:fill="F8FAFC"/>
          </w:tcPr>
          <w:p w14:paraId="3D74AFD6">
            <w:pPr>
              <w:spacing w:before="60" w:after="60"/>
            </w:pPr>
            <w:r>
              <w:rPr>
                <w:rFonts w:ascii="Calibri" w:hAnsi="Calibri"/>
                <w:b w:val="0"/>
                <w:i w:val="0"/>
                <w:color w:val="0F172A"/>
                <w:sz w:val="18"/>
              </w:rPr>
              <w:t>Folder</w:t>
            </w:r>
          </w:p>
        </w:tc>
        <w:tc>
          <w:tcPr>
            <w:tcW w:w="3120" w:type="dxa"/>
            <w:shd w:val="clear" w:color="auto" w:fill="F8FAFC"/>
          </w:tcPr>
          <w:p w14:paraId="18812FA9">
            <w:pPr>
              <w:spacing w:before="60" w:after="60"/>
            </w:pPr>
            <w:r>
              <w:rPr>
                <w:rFonts w:ascii="Calibri" w:hAnsi="Calibri"/>
                <w:b w:val="0"/>
                <w:i w:val="0"/>
                <w:color w:val="0F172A"/>
                <w:sz w:val="18"/>
              </w:rPr>
              <w:t>Contains files that do not change (CSS, JavaScript, images). Flask serves these directly.</w:t>
            </w:r>
          </w:p>
        </w:tc>
      </w:tr>
      <w:tr w14:paraId="3D1B6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68C6ECA">
            <w:pPr>
              <w:spacing w:before="60" w:after="60"/>
            </w:pPr>
            <w:r>
              <w:rPr>
                <w:rFonts w:ascii="Calibri" w:hAnsi="Calibri"/>
                <w:b w:val="0"/>
                <w:i w:val="0"/>
                <w:color w:val="0F172A"/>
                <w:sz w:val="18"/>
              </w:rPr>
              <w:t>style.css</w:t>
            </w:r>
          </w:p>
        </w:tc>
        <w:tc>
          <w:tcPr>
            <w:tcW w:w="3120" w:type="dxa"/>
            <w:shd w:val="clear" w:color="auto" w:fill="FFFFFF"/>
          </w:tcPr>
          <w:p w14:paraId="13A6D031">
            <w:pPr>
              <w:spacing w:before="60" w:after="60"/>
            </w:pPr>
            <w:r>
              <w:rPr>
                <w:rFonts w:ascii="Calibri" w:hAnsi="Calibri"/>
                <w:b w:val="0"/>
                <w:i w:val="0"/>
                <w:color w:val="0F172A"/>
                <w:sz w:val="18"/>
              </w:rPr>
              <w:t>CSS file</w:t>
            </w:r>
          </w:p>
        </w:tc>
        <w:tc>
          <w:tcPr>
            <w:tcW w:w="3120" w:type="dxa"/>
            <w:shd w:val="clear" w:color="auto" w:fill="FFFFFF"/>
          </w:tcPr>
          <w:p w14:paraId="28A1A0B7">
            <w:pPr>
              <w:spacing w:before="60" w:after="60"/>
            </w:pPr>
            <w:r>
              <w:rPr>
                <w:rFonts w:ascii="Calibri" w:hAnsi="Calibri"/>
                <w:b w:val="0"/>
                <w:i w:val="0"/>
                <w:color w:val="0F172A"/>
                <w:sz w:val="18"/>
              </w:rPr>
              <w:t>Controls the visual appearance — colors, fonts, spacing, layout of the app.</w:t>
            </w:r>
          </w:p>
        </w:tc>
      </w:tr>
      <w:tr w14:paraId="545A0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C8A5AE3">
            <w:pPr>
              <w:spacing w:before="60" w:after="60"/>
            </w:pPr>
            <w:r>
              <w:rPr>
                <w:rFonts w:ascii="Calibri" w:hAnsi="Calibri"/>
                <w:b w:val="0"/>
                <w:i w:val="0"/>
                <w:color w:val="0F172A"/>
                <w:sz w:val="18"/>
              </w:rPr>
              <w:t>__pycache__/</w:t>
            </w:r>
          </w:p>
        </w:tc>
        <w:tc>
          <w:tcPr>
            <w:tcW w:w="3120" w:type="dxa"/>
            <w:shd w:val="clear" w:color="auto" w:fill="F8FAFC"/>
          </w:tcPr>
          <w:p w14:paraId="03980FD1">
            <w:pPr>
              <w:spacing w:before="60" w:after="60"/>
            </w:pPr>
            <w:r>
              <w:rPr>
                <w:rFonts w:ascii="Calibri" w:hAnsi="Calibri"/>
                <w:b w:val="0"/>
                <w:i w:val="0"/>
                <w:color w:val="0F172A"/>
                <w:sz w:val="18"/>
              </w:rPr>
              <w:t>Folder</w:t>
            </w:r>
          </w:p>
        </w:tc>
        <w:tc>
          <w:tcPr>
            <w:tcW w:w="3120" w:type="dxa"/>
            <w:shd w:val="clear" w:color="auto" w:fill="F8FAFC"/>
          </w:tcPr>
          <w:p w14:paraId="5CFA6F42">
            <w:pPr>
              <w:spacing w:before="60" w:after="60"/>
            </w:pPr>
            <w:r>
              <w:rPr>
                <w:rFonts w:ascii="Calibri" w:hAnsi="Calibri"/>
                <w:b w:val="0"/>
                <w:i w:val="0"/>
                <w:color w:val="0F172A"/>
                <w:sz w:val="18"/>
              </w:rPr>
              <w:t>Auto-created by Python. Contains compiled bytecode to make the app start faster. You can ignore it.</w:t>
            </w:r>
          </w:p>
        </w:tc>
      </w:tr>
    </w:tbl>
    <w:p w14:paraId="28AA34ED">
      <w:r>
        <w:br w:type="page"/>
      </w:r>
    </w:p>
    <w:p w14:paraId="0DF910A1">
      <w:pPr>
        <w:spacing w:before="360" w:after="160"/>
      </w:pPr>
      <w:r>
        <w:rPr>
          <w:rFonts w:ascii="Calibri" w:hAnsi="Calibri"/>
          <w:b/>
          <w:i w:val="0"/>
          <w:color w:val="0F172A"/>
          <w:sz w:val="36"/>
        </w:rPr>
        <w:t>🏗️  3. Application Architecture</w:t>
      </w:r>
    </w:p>
    <w:p w14:paraId="7C3A175F">
      <w:pPr>
        <w:spacing w:before="0" w:after="120"/>
      </w:pPr>
      <w:r>
        <w:rPr>
          <w:rFonts w:ascii="Calibri" w:hAnsi="Calibri"/>
          <w:b w:val="0"/>
          <w:i w:val="0"/>
          <w:color w:val="475569"/>
          <w:sz w:val="20"/>
        </w:rPr>
        <w:t>Before we dive into the code, let us understand the big picture — how a web application works and how this project is organized.</w:t>
      </w:r>
    </w:p>
    <w:p w14:paraId="32269E3F">
      <w:pPr>
        <w:spacing w:before="0" w:after="120"/>
      </w:pPr>
    </w:p>
    <w:p w14:paraId="638E3801">
      <w:pPr>
        <w:spacing w:before="240" w:after="160"/>
      </w:pPr>
      <w:r>
        <w:rPr>
          <w:rFonts w:ascii="Calibri" w:hAnsi="Calibri"/>
          <w:b/>
          <w:i w:val="0"/>
          <w:color w:val="0F172A"/>
          <w:sz w:val="28"/>
        </w:rPr>
        <w:t>🌐  How Any Web Application Works</w:t>
      </w:r>
    </w:p>
    <w:p w14:paraId="55C7B250">
      <w:pPr>
        <w:spacing w:before="0" w:after="120"/>
      </w:pPr>
      <w:r>
        <w:rPr>
          <w:rFonts w:ascii="Calibri" w:hAnsi="Calibri"/>
          <w:b w:val="0"/>
          <w:i w:val="0"/>
          <w:color w:val="475569"/>
          <w:sz w:val="20"/>
        </w:rPr>
        <w:t>When you visit a website, here is what happens behind the scenes:</w:t>
      </w:r>
    </w:p>
    <w:p w14:paraId="522A2A52">
      <w:pPr>
        <w:spacing w:before="0" w:after="120"/>
      </w:pPr>
    </w:p>
    <w:p w14:paraId="6A7AF6A4">
      <w:pPr>
        <w:spacing w:before="0" w:after="0"/>
      </w:pPr>
      <w:r>
        <w:rPr>
          <w:rFonts w:ascii="Consolas" w:hAnsi="Consolas"/>
          <w:b w:val="0"/>
          <w:i w:val="0"/>
          <w:color w:val="0F172A"/>
          <w:sz w:val="20"/>
        </w:rPr>
        <w:t xml:space="preserve">    User (You)</w:t>
      </w:r>
    </w:p>
    <w:p w14:paraId="32838C02">
      <w:pPr>
        <w:spacing w:before="0" w:after="0"/>
      </w:pPr>
      <w:r>
        <w:rPr>
          <w:rFonts w:ascii="Consolas" w:hAnsi="Consolas"/>
          <w:b w:val="0"/>
          <w:i w:val="0"/>
          <w:color w:val="0D9488"/>
          <w:sz w:val="20"/>
        </w:rPr>
        <w:t xml:space="preserve">       ↓</w:t>
      </w:r>
    </w:p>
    <w:p w14:paraId="51146EE2">
      <w:pPr>
        <w:spacing w:before="0" w:after="0"/>
      </w:pPr>
      <w:r>
        <w:rPr>
          <w:rFonts w:ascii="Consolas" w:hAnsi="Consolas"/>
          <w:b w:val="0"/>
          <w:i w:val="0"/>
          <w:color w:val="0F172A"/>
          <w:sz w:val="20"/>
        </w:rPr>
        <w:t xml:space="preserve">    Browser (Chrome, Firefox, etc.)</w:t>
      </w:r>
    </w:p>
    <w:p w14:paraId="190731A9">
      <w:pPr>
        <w:spacing w:before="0" w:after="0"/>
      </w:pPr>
      <w:r>
        <w:rPr>
          <w:rFonts w:ascii="Consolas" w:hAnsi="Consolas"/>
          <w:b w:val="0"/>
          <w:i w:val="0"/>
          <w:color w:val="0D9488"/>
          <w:sz w:val="20"/>
        </w:rPr>
        <w:t xml:space="preserve">       ↓</w:t>
      </w:r>
    </w:p>
    <w:p w14:paraId="66F50671">
      <w:pPr>
        <w:spacing w:before="0" w:after="0"/>
      </w:pPr>
      <w:r>
        <w:rPr>
          <w:rFonts w:ascii="Consolas" w:hAnsi="Consolas"/>
          <w:b w:val="0"/>
          <w:i w:val="0"/>
          <w:color w:val="0F172A"/>
          <w:sz w:val="20"/>
        </w:rPr>
        <w:t xml:space="preserve">    HTTP Request (a message sent over the internet)</w:t>
      </w:r>
    </w:p>
    <w:p w14:paraId="2283987F">
      <w:pPr>
        <w:spacing w:before="0" w:after="0"/>
      </w:pPr>
      <w:r>
        <w:rPr>
          <w:rFonts w:ascii="Consolas" w:hAnsi="Consolas"/>
          <w:b w:val="0"/>
          <w:i w:val="0"/>
          <w:color w:val="0D9488"/>
          <w:sz w:val="20"/>
        </w:rPr>
        <w:t xml:space="preserve">       ↓</w:t>
      </w:r>
    </w:p>
    <w:p w14:paraId="3D4BA470">
      <w:pPr>
        <w:spacing w:before="0" w:after="0"/>
      </w:pPr>
      <w:r>
        <w:rPr>
          <w:rFonts w:ascii="Consolas" w:hAnsi="Consolas"/>
          <w:b w:val="0"/>
          <w:i w:val="0"/>
          <w:color w:val="0F172A"/>
          <w:sz w:val="20"/>
        </w:rPr>
        <w:t xml:space="preserve">    Flask Application (Python code running on a server)</w:t>
      </w:r>
    </w:p>
    <w:p w14:paraId="37D47784">
      <w:pPr>
        <w:spacing w:before="0" w:after="0"/>
      </w:pPr>
      <w:r>
        <w:rPr>
          <w:rFonts w:ascii="Consolas" w:hAnsi="Consolas"/>
          <w:b w:val="0"/>
          <w:i w:val="0"/>
          <w:color w:val="0D9488"/>
          <w:sz w:val="20"/>
        </w:rPr>
        <w:t xml:space="preserve">       ↓</w:t>
      </w:r>
    </w:p>
    <w:p w14:paraId="256C3D6E">
      <w:pPr>
        <w:spacing w:before="0" w:after="0"/>
      </w:pPr>
      <w:r>
        <w:rPr>
          <w:rFonts w:ascii="Consolas" w:hAnsi="Consolas"/>
          <w:b w:val="0"/>
          <w:i w:val="0"/>
          <w:color w:val="0F172A"/>
          <w:sz w:val="20"/>
        </w:rPr>
        <w:t xml:space="preserve">    Route (URL pattern matching)</w:t>
      </w:r>
    </w:p>
    <w:p w14:paraId="28B98EF4">
      <w:pPr>
        <w:spacing w:before="0" w:after="0"/>
      </w:pPr>
      <w:r>
        <w:rPr>
          <w:rFonts w:ascii="Consolas" w:hAnsi="Consolas"/>
          <w:b w:val="0"/>
          <w:i w:val="0"/>
          <w:color w:val="0D9488"/>
          <w:sz w:val="20"/>
        </w:rPr>
        <w:t xml:space="preserve">       ↓</w:t>
      </w:r>
    </w:p>
    <w:p w14:paraId="76827B5D">
      <w:pPr>
        <w:spacing w:before="0" w:after="0"/>
      </w:pPr>
      <w:r>
        <w:rPr>
          <w:rFonts w:ascii="Consolas" w:hAnsi="Consolas"/>
          <w:b w:val="0"/>
          <w:i w:val="0"/>
          <w:color w:val="0F172A"/>
          <w:sz w:val="20"/>
        </w:rPr>
        <w:t xml:space="preserve">    Python Function (processes the request)</w:t>
      </w:r>
    </w:p>
    <w:p w14:paraId="53B16E75">
      <w:pPr>
        <w:spacing w:before="0" w:after="0"/>
      </w:pPr>
      <w:r>
        <w:rPr>
          <w:rFonts w:ascii="Consolas" w:hAnsi="Consolas"/>
          <w:b w:val="0"/>
          <w:i w:val="0"/>
          <w:color w:val="0D9488"/>
          <w:sz w:val="20"/>
        </w:rPr>
        <w:t xml:space="preserve">       ↓</w:t>
      </w:r>
    </w:p>
    <w:p w14:paraId="346F8CD7">
      <w:pPr>
        <w:spacing w:before="0" w:after="0"/>
      </w:pPr>
      <w:r>
        <w:rPr>
          <w:rFonts w:ascii="Consolas" w:hAnsi="Consolas"/>
          <w:b w:val="0"/>
          <w:i w:val="0"/>
          <w:color w:val="0F172A"/>
          <w:sz w:val="20"/>
        </w:rPr>
        <w:t xml:space="preserve">    Business Logic (validation, data processing)</w:t>
      </w:r>
    </w:p>
    <w:p w14:paraId="57D0AE34">
      <w:pPr>
        <w:spacing w:before="0" w:after="0"/>
      </w:pPr>
      <w:r>
        <w:rPr>
          <w:rFonts w:ascii="Consolas" w:hAnsi="Consolas"/>
          <w:b w:val="0"/>
          <w:i w:val="0"/>
          <w:color w:val="0D9488"/>
          <w:sz w:val="20"/>
        </w:rPr>
        <w:t xml:space="preserve">       ↓</w:t>
      </w:r>
    </w:p>
    <w:p w14:paraId="3185BE52">
      <w:pPr>
        <w:spacing w:before="0" w:after="0"/>
      </w:pPr>
      <w:r>
        <w:rPr>
          <w:rFonts w:ascii="Consolas" w:hAnsi="Consolas"/>
          <w:b w:val="0"/>
          <w:i w:val="0"/>
          <w:color w:val="0F172A"/>
          <w:sz w:val="20"/>
        </w:rPr>
        <w:t xml:space="preserve">    Data Storage (Python list, in this project)</w:t>
      </w:r>
    </w:p>
    <w:p w14:paraId="0422265E">
      <w:pPr>
        <w:spacing w:before="0" w:after="0"/>
      </w:pPr>
      <w:r>
        <w:rPr>
          <w:rFonts w:ascii="Consolas" w:hAnsi="Consolas"/>
          <w:b w:val="0"/>
          <w:i w:val="0"/>
          <w:color w:val="0D9488"/>
          <w:sz w:val="20"/>
        </w:rPr>
        <w:t xml:space="preserve">       ↓</w:t>
      </w:r>
    </w:p>
    <w:p w14:paraId="0FE8461F">
      <w:pPr>
        <w:spacing w:before="0" w:after="0"/>
      </w:pPr>
      <w:r>
        <w:rPr>
          <w:rFonts w:ascii="Consolas" w:hAnsi="Consolas"/>
          <w:b w:val="0"/>
          <w:i w:val="0"/>
          <w:color w:val="0F172A"/>
          <w:sz w:val="20"/>
        </w:rPr>
        <w:t xml:space="preserve">    Response (HTML page or redirect)</w:t>
      </w:r>
    </w:p>
    <w:p w14:paraId="58C221D9">
      <w:pPr>
        <w:spacing w:before="0" w:after="0"/>
      </w:pPr>
      <w:r>
        <w:rPr>
          <w:rFonts w:ascii="Consolas" w:hAnsi="Consolas"/>
          <w:b w:val="0"/>
          <w:i w:val="0"/>
          <w:color w:val="0D9488"/>
          <w:sz w:val="20"/>
        </w:rPr>
        <w:t xml:space="preserve">       ↓</w:t>
      </w:r>
    </w:p>
    <w:p w14:paraId="3CC4C5CF">
      <w:pPr>
        <w:spacing w:before="0" w:after="0"/>
      </w:pPr>
      <w:r>
        <w:rPr>
          <w:rFonts w:ascii="Consolas" w:hAnsi="Consolas"/>
          <w:b w:val="0"/>
          <w:i w:val="0"/>
          <w:color w:val="0F172A"/>
          <w:sz w:val="20"/>
        </w:rPr>
        <w:t xml:space="preserve">    Browser receives and displays the page</w:t>
      </w:r>
    </w:p>
    <w:p w14:paraId="24F79E7B">
      <w:pPr>
        <w:spacing w:before="0" w:after="0"/>
      </w:pPr>
      <w:r>
        <w:rPr>
          <w:rFonts w:ascii="Consolas" w:hAnsi="Consolas"/>
          <w:b w:val="0"/>
          <w:i w:val="0"/>
          <w:color w:val="0D9488"/>
          <w:sz w:val="20"/>
        </w:rPr>
        <w:t xml:space="preserve">       ↓</w:t>
      </w:r>
    </w:p>
    <w:p w14:paraId="672DCB86">
      <w:pPr>
        <w:spacing w:before="0" w:after="0"/>
      </w:pPr>
      <w:r>
        <w:rPr>
          <w:rFonts w:ascii="Consolas" w:hAnsi="Consolas"/>
          <w:b w:val="0"/>
          <w:i w:val="0"/>
          <w:color w:val="0F172A"/>
          <w:sz w:val="20"/>
        </w:rPr>
        <w:t xml:space="preserve">    User sees the result</w:t>
      </w:r>
    </w:p>
    <w:p w14:paraId="61845C2E">
      <w:pPr>
        <w:spacing w:before="0" w:after="120"/>
      </w:pPr>
    </w:p>
    <w:p w14:paraId="5658D2A5">
      <w:pPr>
        <w:spacing w:before="240" w:after="160"/>
      </w:pPr>
      <w:r>
        <w:rPr>
          <w:rFonts w:ascii="Calibri" w:hAnsi="Calibri"/>
          <w:b/>
          <w:i w:val="0"/>
          <w:color w:val="0F172A"/>
          <w:sz w:val="28"/>
        </w:rPr>
        <w:t>🔄  How THIS Project Follows That Flow</w:t>
      </w:r>
    </w:p>
    <w:p w14:paraId="4A9D52A1">
      <w:pPr>
        <w:spacing w:before="0" w:after="120"/>
      </w:pPr>
      <w:r>
        <w:rPr>
          <w:rFonts w:ascii="Calibri" w:hAnsi="Calibri"/>
          <w:b w:val="0"/>
          <w:i w:val="0"/>
          <w:color w:val="475569"/>
          <w:sz w:val="20"/>
        </w:rPr>
        <w:t>Let us trace a real example. Suppose a user wants to add a new story:</w:t>
      </w:r>
    </w:p>
    <w:p w14:paraId="7B013E0B">
      <w:pPr>
        <w:spacing w:before="0" w:after="120"/>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0E8A6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20" w:type="dxa"/>
            <w:shd w:val="clear" w:color="auto" w:fill="0D9488"/>
          </w:tcPr>
          <w:p w14:paraId="30E854B9">
            <w:pPr>
              <w:spacing w:before="80" w:after="80"/>
            </w:pPr>
            <w:r>
              <w:rPr>
                <w:rFonts w:ascii="Calibri" w:hAnsi="Calibri"/>
                <w:b/>
                <w:i w:val="0"/>
                <w:color w:val="FFFFFF"/>
                <w:sz w:val="20"/>
              </w:rPr>
              <w:t>Step</w:t>
            </w:r>
          </w:p>
        </w:tc>
        <w:tc>
          <w:tcPr>
            <w:tcW w:w="3120" w:type="dxa"/>
            <w:shd w:val="clear" w:color="auto" w:fill="0D9488"/>
          </w:tcPr>
          <w:p w14:paraId="5FF147B6">
            <w:pPr>
              <w:spacing w:before="80" w:after="80"/>
            </w:pPr>
            <w:r>
              <w:rPr>
                <w:rFonts w:ascii="Calibri" w:hAnsi="Calibri"/>
                <w:b/>
                <w:i w:val="0"/>
                <w:color w:val="FFFFFF"/>
                <w:sz w:val="20"/>
              </w:rPr>
              <w:t>What Happens</w:t>
            </w:r>
          </w:p>
        </w:tc>
        <w:tc>
          <w:tcPr>
            <w:tcW w:w="3120" w:type="dxa"/>
            <w:shd w:val="clear" w:color="auto" w:fill="0D9488"/>
          </w:tcPr>
          <w:p w14:paraId="1D9B3CE6">
            <w:pPr>
              <w:spacing w:before="80" w:after="80"/>
            </w:pPr>
            <w:r>
              <w:rPr>
                <w:rFonts w:ascii="Calibri" w:hAnsi="Calibri"/>
                <w:b/>
                <w:i w:val="0"/>
                <w:color w:val="FFFFFF"/>
                <w:sz w:val="20"/>
              </w:rPr>
              <w:t>Where It Happens</w:t>
            </w:r>
          </w:p>
        </w:tc>
      </w:tr>
      <w:tr w14:paraId="5942B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3D1B7DD7">
            <w:pPr>
              <w:spacing w:before="60" w:after="60"/>
            </w:pPr>
            <w:r>
              <w:rPr>
                <w:rFonts w:ascii="Calibri" w:hAnsi="Calibri"/>
                <w:b w:val="0"/>
                <w:i w:val="0"/>
                <w:color w:val="0F172A"/>
                <w:sz w:val="18"/>
              </w:rPr>
              <w:t>1</w:t>
            </w:r>
          </w:p>
        </w:tc>
        <w:tc>
          <w:tcPr>
            <w:tcW w:w="3120" w:type="dxa"/>
            <w:shd w:val="clear" w:color="auto" w:fill="FFFFFF"/>
          </w:tcPr>
          <w:p w14:paraId="12418D69">
            <w:pPr>
              <w:spacing w:before="60" w:after="60"/>
            </w:pPr>
            <w:r>
              <w:rPr>
                <w:rFonts w:ascii="Calibri" w:hAnsi="Calibri"/>
                <w:b w:val="0"/>
                <w:i w:val="0"/>
                <w:color w:val="0F172A"/>
                <w:sz w:val="18"/>
              </w:rPr>
              <w:t>User opens the app in their browser</w:t>
            </w:r>
          </w:p>
        </w:tc>
        <w:tc>
          <w:tcPr>
            <w:tcW w:w="3120" w:type="dxa"/>
            <w:shd w:val="clear" w:color="auto" w:fill="FFFFFF"/>
          </w:tcPr>
          <w:p w14:paraId="591D0EC2">
            <w:pPr>
              <w:spacing w:before="60" w:after="60"/>
            </w:pPr>
            <w:r>
              <w:rPr>
                <w:rFonts w:ascii="Calibri" w:hAnsi="Calibri"/>
                <w:b w:val="0"/>
                <w:i w:val="0"/>
                <w:color w:val="0F172A"/>
                <w:sz w:val="18"/>
              </w:rPr>
              <w:t>Browser</w:t>
            </w:r>
          </w:p>
        </w:tc>
      </w:tr>
      <w:tr w14:paraId="53F92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FB2B649">
            <w:pPr>
              <w:spacing w:before="60" w:after="60"/>
            </w:pPr>
            <w:r>
              <w:rPr>
                <w:rFonts w:ascii="Calibri" w:hAnsi="Calibri"/>
                <w:b w:val="0"/>
                <w:i w:val="0"/>
                <w:color w:val="0F172A"/>
                <w:sz w:val="18"/>
              </w:rPr>
              <w:t>2</w:t>
            </w:r>
          </w:p>
        </w:tc>
        <w:tc>
          <w:tcPr>
            <w:tcW w:w="3120" w:type="dxa"/>
            <w:shd w:val="clear" w:color="auto" w:fill="F8FAFC"/>
          </w:tcPr>
          <w:p w14:paraId="67682434">
            <w:pPr>
              <w:spacing w:before="60" w:after="60"/>
            </w:pPr>
            <w:r>
              <w:rPr>
                <w:rFonts w:ascii="Calibri" w:hAnsi="Calibri"/>
                <w:b w:val="0"/>
                <w:i w:val="0"/>
                <w:color w:val="0F172A"/>
                <w:sz w:val="18"/>
              </w:rPr>
              <w:t>Browser sends a GET request to http://127.0.0.1:5000/</w:t>
            </w:r>
          </w:p>
        </w:tc>
        <w:tc>
          <w:tcPr>
            <w:tcW w:w="3120" w:type="dxa"/>
            <w:shd w:val="clear" w:color="auto" w:fill="F8FAFC"/>
          </w:tcPr>
          <w:p w14:paraId="1A29A8D6">
            <w:pPr>
              <w:spacing w:before="60" w:after="60"/>
            </w:pPr>
            <w:r>
              <w:rPr>
                <w:rFonts w:ascii="Calibri" w:hAnsi="Calibri"/>
                <w:b w:val="0"/>
                <w:i w:val="0"/>
                <w:color w:val="0F172A"/>
                <w:sz w:val="18"/>
              </w:rPr>
              <w:t>Network</w:t>
            </w:r>
          </w:p>
        </w:tc>
      </w:tr>
      <w:tr w14:paraId="25734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8041208">
            <w:pPr>
              <w:spacing w:before="60" w:after="60"/>
            </w:pPr>
            <w:r>
              <w:rPr>
                <w:rFonts w:ascii="Calibri" w:hAnsi="Calibri"/>
                <w:b w:val="0"/>
                <w:i w:val="0"/>
                <w:color w:val="0F172A"/>
                <w:sz w:val="18"/>
              </w:rPr>
              <w:t>3</w:t>
            </w:r>
          </w:p>
        </w:tc>
        <w:tc>
          <w:tcPr>
            <w:tcW w:w="3120" w:type="dxa"/>
            <w:shd w:val="clear" w:color="auto" w:fill="FFFFFF"/>
          </w:tcPr>
          <w:p w14:paraId="03C3C3B1">
            <w:pPr>
              <w:spacing w:before="60" w:after="60"/>
            </w:pPr>
            <w:r>
              <w:rPr>
                <w:rFonts w:ascii="Calibri" w:hAnsi="Calibri"/>
                <w:b w:val="0"/>
                <w:i w:val="0"/>
                <w:color w:val="0F172A"/>
                <w:sz w:val="18"/>
              </w:rPr>
              <w:t>Flask receives the request</w:t>
            </w:r>
          </w:p>
        </w:tc>
        <w:tc>
          <w:tcPr>
            <w:tcW w:w="3120" w:type="dxa"/>
            <w:shd w:val="clear" w:color="auto" w:fill="FFFFFF"/>
          </w:tcPr>
          <w:p w14:paraId="3FD9D5BD">
            <w:pPr>
              <w:spacing w:before="60" w:after="60"/>
            </w:pPr>
            <w:r>
              <w:rPr>
                <w:rFonts w:ascii="Calibri" w:hAnsi="Calibri"/>
                <w:b w:val="0"/>
                <w:i w:val="0"/>
                <w:color w:val="0F172A"/>
                <w:sz w:val="18"/>
              </w:rPr>
              <w:t>app.py</w:t>
            </w:r>
          </w:p>
        </w:tc>
      </w:tr>
      <w:tr w14:paraId="67C30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87471D3">
            <w:pPr>
              <w:spacing w:before="60" w:after="60"/>
            </w:pPr>
            <w:r>
              <w:rPr>
                <w:rFonts w:ascii="Calibri" w:hAnsi="Calibri"/>
                <w:b w:val="0"/>
                <w:i w:val="0"/>
                <w:color w:val="0F172A"/>
                <w:sz w:val="18"/>
              </w:rPr>
              <w:t>4</w:t>
            </w:r>
          </w:p>
        </w:tc>
        <w:tc>
          <w:tcPr>
            <w:tcW w:w="3120" w:type="dxa"/>
            <w:shd w:val="clear" w:color="auto" w:fill="F8FAFC"/>
          </w:tcPr>
          <w:p w14:paraId="6F1BA5C1">
            <w:pPr>
              <w:spacing w:before="60" w:after="60"/>
            </w:pPr>
            <w:r>
              <w:rPr>
                <w:rFonts w:ascii="Calibri" w:hAnsi="Calibri"/>
                <w:b w:val="0"/>
                <w:i w:val="0"/>
                <w:color w:val="0F172A"/>
                <w:sz w:val="18"/>
              </w:rPr>
              <w:t>Flask matches the URL "/" to the home() function</w:t>
            </w:r>
          </w:p>
        </w:tc>
        <w:tc>
          <w:tcPr>
            <w:tcW w:w="3120" w:type="dxa"/>
            <w:shd w:val="clear" w:color="auto" w:fill="F8FAFC"/>
          </w:tcPr>
          <w:p w14:paraId="7727CF80">
            <w:pPr>
              <w:spacing w:before="60" w:after="60"/>
            </w:pPr>
            <w:r>
              <w:rPr>
                <w:rFonts w:ascii="Calibri" w:hAnsi="Calibri"/>
                <w:b w:val="0"/>
                <w:i w:val="0"/>
                <w:color w:val="0F172A"/>
                <w:sz w:val="18"/>
              </w:rPr>
              <w:t>app.py, line 6-7</w:t>
            </w:r>
          </w:p>
        </w:tc>
      </w:tr>
      <w:tr w14:paraId="68061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84EC377">
            <w:pPr>
              <w:spacing w:before="60" w:after="60"/>
            </w:pPr>
            <w:r>
              <w:rPr>
                <w:rFonts w:ascii="Calibri" w:hAnsi="Calibri"/>
                <w:b w:val="0"/>
                <w:i w:val="0"/>
                <w:color w:val="0F172A"/>
                <w:sz w:val="18"/>
              </w:rPr>
              <w:t>5</w:t>
            </w:r>
          </w:p>
        </w:tc>
        <w:tc>
          <w:tcPr>
            <w:tcW w:w="3120" w:type="dxa"/>
            <w:shd w:val="clear" w:color="auto" w:fill="FFFFFF"/>
          </w:tcPr>
          <w:p w14:paraId="41B0BC63">
            <w:pPr>
              <w:spacing w:before="60" w:after="60"/>
            </w:pPr>
            <w:r>
              <w:rPr>
                <w:rFonts w:ascii="Calibri" w:hAnsi="Calibri"/>
                <w:b w:val="0"/>
                <w:i w:val="0"/>
                <w:color w:val="0F172A"/>
                <w:sz w:val="18"/>
              </w:rPr>
              <w:t>home() function runs and calls render_template("home.html")</w:t>
            </w:r>
          </w:p>
        </w:tc>
        <w:tc>
          <w:tcPr>
            <w:tcW w:w="3120" w:type="dxa"/>
            <w:shd w:val="clear" w:color="auto" w:fill="FFFFFF"/>
          </w:tcPr>
          <w:p w14:paraId="3A0D49C2">
            <w:pPr>
              <w:spacing w:before="60" w:after="60"/>
            </w:pPr>
            <w:r>
              <w:rPr>
                <w:rFonts w:ascii="Calibri" w:hAnsi="Calibri"/>
                <w:b w:val="0"/>
                <w:i w:val="0"/>
                <w:color w:val="0F172A"/>
                <w:sz w:val="18"/>
              </w:rPr>
              <w:t>app.py, line 20</w:t>
            </w:r>
          </w:p>
        </w:tc>
      </w:tr>
      <w:tr w14:paraId="1F29F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6916DA08">
            <w:pPr>
              <w:spacing w:before="60" w:after="60"/>
            </w:pPr>
            <w:r>
              <w:rPr>
                <w:rFonts w:ascii="Calibri" w:hAnsi="Calibri"/>
                <w:b w:val="0"/>
                <w:i w:val="0"/>
                <w:color w:val="0F172A"/>
                <w:sz w:val="18"/>
              </w:rPr>
              <w:t>6</w:t>
            </w:r>
          </w:p>
        </w:tc>
        <w:tc>
          <w:tcPr>
            <w:tcW w:w="3120" w:type="dxa"/>
            <w:shd w:val="clear" w:color="auto" w:fill="F8FAFC"/>
          </w:tcPr>
          <w:p w14:paraId="2F56F528">
            <w:pPr>
              <w:spacing w:before="60" w:after="60"/>
            </w:pPr>
            <w:r>
              <w:rPr>
                <w:rFonts w:ascii="Calibri" w:hAnsi="Calibri"/>
                <w:b w:val="0"/>
                <w:i w:val="0"/>
                <w:color w:val="0F172A"/>
                <w:sz w:val="18"/>
              </w:rPr>
              <w:t>Flask finds home.html in the templates/ folder</w:t>
            </w:r>
          </w:p>
        </w:tc>
        <w:tc>
          <w:tcPr>
            <w:tcW w:w="3120" w:type="dxa"/>
            <w:shd w:val="clear" w:color="auto" w:fill="F8FAFC"/>
          </w:tcPr>
          <w:p w14:paraId="7DA8DFB5">
            <w:pPr>
              <w:spacing w:before="60" w:after="60"/>
            </w:pPr>
            <w:r>
              <w:rPr>
                <w:rFonts w:ascii="Calibri" w:hAnsi="Calibri"/>
                <w:b w:val="0"/>
                <w:i w:val="0"/>
                <w:color w:val="0F172A"/>
                <w:sz w:val="18"/>
              </w:rPr>
              <w:t>templates/home.html</w:t>
            </w:r>
          </w:p>
        </w:tc>
      </w:tr>
      <w:tr w14:paraId="1CD8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74BC6F77">
            <w:pPr>
              <w:spacing w:before="60" w:after="60"/>
            </w:pPr>
            <w:r>
              <w:rPr>
                <w:rFonts w:ascii="Calibri" w:hAnsi="Calibri"/>
                <w:b w:val="0"/>
                <w:i w:val="0"/>
                <w:color w:val="0F172A"/>
                <w:sz w:val="18"/>
              </w:rPr>
              <w:t>7</w:t>
            </w:r>
          </w:p>
        </w:tc>
        <w:tc>
          <w:tcPr>
            <w:tcW w:w="3120" w:type="dxa"/>
            <w:shd w:val="clear" w:color="auto" w:fill="FFFFFF"/>
          </w:tcPr>
          <w:p w14:paraId="78D54FF2">
            <w:pPr>
              <w:spacing w:before="60" w:after="60"/>
            </w:pPr>
            <w:r>
              <w:rPr>
                <w:rFonts w:ascii="Calibri" w:hAnsi="Calibri"/>
                <w:b w:val="0"/>
                <w:i w:val="0"/>
                <w:color w:val="0F172A"/>
                <w:sz w:val="18"/>
              </w:rPr>
              <w:t>Jinja2 fills in the template with data</w:t>
            </w:r>
          </w:p>
        </w:tc>
        <w:tc>
          <w:tcPr>
            <w:tcW w:w="3120" w:type="dxa"/>
            <w:shd w:val="clear" w:color="auto" w:fill="FFFFFF"/>
          </w:tcPr>
          <w:p w14:paraId="1125672D">
            <w:pPr>
              <w:spacing w:before="60" w:after="60"/>
            </w:pPr>
            <w:r>
              <w:rPr>
                <w:rFonts w:ascii="Calibri" w:hAnsi="Calibri"/>
                <w:b w:val="0"/>
                <w:i w:val="0"/>
                <w:color w:val="0F172A"/>
                <w:sz w:val="18"/>
              </w:rPr>
              <w:t>Flask internal</w:t>
            </w:r>
          </w:p>
        </w:tc>
      </w:tr>
      <w:tr w14:paraId="609D3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620E270D">
            <w:pPr>
              <w:spacing w:before="60" w:after="60"/>
            </w:pPr>
            <w:r>
              <w:rPr>
                <w:rFonts w:ascii="Calibri" w:hAnsi="Calibri"/>
                <w:b w:val="0"/>
                <w:i w:val="0"/>
                <w:color w:val="0F172A"/>
                <w:sz w:val="18"/>
              </w:rPr>
              <w:t>8</w:t>
            </w:r>
          </w:p>
        </w:tc>
        <w:tc>
          <w:tcPr>
            <w:tcW w:w="3120" w:type="dxa"/>
            <w:shd w:val="clear" w:color="auto" w:fill="F8FAFC"/>
          </w:tcPr>
          <w:p w14:paraId="199C8D4F">
            <w:pPr>
              <w:spacing w:before="60" w:after="60"/>
            </w:pPr>
            <w:r>
              <w:rPr>
                <w:rFonts w:ascii="Calibri" w:hAnsi="Calibri"/>
                <w:b w:val="0"/>
                <w:i w:val="0"/>
                <w:color w:val="0F172A"/>
                <w:sz w:val="18"/>
              </w:rPr>
              <w:t>Flask sends the completed HTML back to the browser</w:t>
            </w:r>
          </w:p>
        </w:tc>
        <w:tc>
          <w:tcPr>
            <w:tcW w:w="3120" w:type="dxa"/>
            <w:shd w:val="clear" w:color="auto" w:fill="F8FAFC"/>
          </w:tcPr>
          <w:p w14:paraId="1F9A933C">
            <w:pPr>
              <w:spacing w:before="60" w:after="60"/>
            </w:pPr>
            <w:r>
              <w:rPr>
                <w:rFonts w:ascii="Calibri" w:hAnsi="Calibri"/>
                <w:b w:val="0"/>
                <w:i w:val="0"/>
                <w:color w:val="0F172A"/>
                <w:sz w:val="18"/>
              </w:rPr>
              <w:t>Network</w:t>
            </w:r>
          </w:p>
        </w:tc>
      </w:tr>
      <w:tr w14:paraId="427B8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39715E44">
            <w:pPr>
              <w:spacing w:before="60" w:after="60"/>
            </w:pPr>
            <w:r>
              <w:rPr>
                <w:rFonts w:ascii="Calibri" w:hAnsi="Calibri"/>
                <w:b w:val="0"/>
                <w:i w:val="0"/>
                <w:color w:val="0F172A"/>
                <w:sz w:val="18"/>
              </w:rPr>
              <w:t>9</w:t>
            </w:r>
          </w:p>
        </w:tc>
        <w:tc>
          <w:tcPr>
            <w:tcW w:w="3120" w:type="dxa"/>
            <w:shd w:val="clear" w:color="auto" w:fill="FFFFFF"/>
          </w:tcPr>
          <w:p w14:paraId="6193CA33">
            <w:pPr>
              <w:spacing w:before="60" w:after="60"/>
            </w:pPr>
            <w:r>
              <w:rPr>
                <w:rFonts w:ascii="Calibri" w:hAnsi="Calibri"/>
                <w:b w:val="0"/>
                <w:i w:val="0"/>
                <w:color w:val="0F172A"/>
                <w:sz w:val="18"/>
              </w:rPr>
              <w:t>Browser displays the page with a form and story list</w:t>
            </w:r>
          </w:p>
        </w:tc>
        <w:tc>
          <w:tcPr>
            <w:tcW w:w="3120" w:type="dxa"/>
            <w:shd w:val="clear" w:color="auto" w:fill="FFFFFF"/>
          </w:tcPr>
          <w:p w14:paraId="7089C8C4">
            <w:pPr>
              <w:spacing w:before="60" w:after="60"/>
            </w:pPr>
            <w:r>
              <w:rPr>
                <w:rFonts w:ascii="Calibri" w:hAnsi="Calibri"/>
                <w:b w:val="0"/>
                <w:i w:val="0"/>
                <w:color w:val="0F172A"/>
                <w:sz w:val="18"/>
              </w:rPr>
              <w:t>Browser</w:t>
            </w:r>
          </w:p>
        </w:tc>
      </w:tr>
      <w:tr w14:paraId="0CF21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373CD30">
            <w:pPr>
              <w:spacing w:before="60" w:after="60"/>
            </w:pPr>
            <w:r>
              <w:rPr>
                <w:rFonts w:ascii="Calibri" w:hAnsi="Calibri"/>
                <w:b w:val="0"/>
                <w:i w:val="0"/>
                <w:color w:val="0F172A"/>
                <w:sz w:val="18"/>
              </w:rPr>
              <w:t>10</w:t>
            </w:r>
          </w:p>
        </w:tc>
        <w:tc>
          <w:tcPr>
            <w:tcW w:w="3120" w:type="dxa"/>
            <w:shd w:val="clear" w:color="auto" w:fill="F8FAFC"/>
          </w:tcPr>
          <w:p w14:paraId="387534CB">
            <w:pPr>
              <w:spacing w:before="60" w:after="60"/>
            </w:pPr>
            <w:r>
              <w:rPr>
                <w:rFonts w:ascii="Calibri" w:hAnsi="Calibri"/>
                <w:b w:val="0"/>
                <w:i w:val="0"/>
                <w:color w:val="0F172A"/>
                <w:sz w:val="18"/>
              </w:rPr>
              <w:t>User fills in the form and clicks "Add story"</w:t>
            </w:r>
          </w:p>
        </w:tc>
        <w:tc>
          <w:tcPr>
            <w:tcW w:w="3120" w:type="dxa"/>
            <w:shd w:val="clear" w:color="auto" w:fill="F8FAFC"/>
          </w:tcPr>
          <w:p w14:paraId="6ED27263">
            <w:pPr>
              <w:spacing w:before="60" w:after="60"/>
            </w:pPr>
            <w:r>
              <w:rPr>
                <w:rFonts w:ascii="Calibri" w:hAnsi="Calibri"/>
                <w:b w:val="0"/>
                <w:i w:val="0"/>
                <w:color w:val="0F172A"/>
                <w:sz w:val="18"/>
              </w:rPr>
              <w:t>Browser</w:t>
            </w:r>
          </w:p>
        </w:tc>
      </w:tr>
      <w:tr w14:paraId="0F889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7BD14035">
            <w:pPr>
              <w:spacing w:before="60" w:after="60"/>
            </w:pPr>
            <w:r>
              <w:rPr>
                <w:rFonts w:ascii="Calibri" w:hAnsi="Calibri"/>
                <w:b w:val="0"/>
                <w:i w:val="0"/>
                <w:color w:val="0F172A"/>
                <w:sz w:val="18"/>
              </w:rPr>
              <w:t>11</w:t>
            </w:r>
          </w:p>
        </w:tc>
        <w:tc>
          <w:tcPr>
            <w:tcW w:w="3120" w:type="dxa"/>
            <w:shd w:val="clear" w:color="auto" w:fill="FFFFFF"/>
          </w:tcPr>
          <w:p w14:paraId="2A9A5D5A">
            <w:pPr>
              <w:spacing w:before="60" w:after="60"/>
            </w:pPr>
            <w:r>
              <w:rPr>
                <w:rFonts w:ascii="Calibri" w:hAnsi="Calibri"/>
                <w:b w:val="0"/>
                <w:i w:val="0"/>
                <w:color w:val="0F172A"/>
                <w:sz w:val="18"/>
              </w:rPr>
              <w:t>Browser sends a POST request with the form data</w:t>
            </w:r>
          </w:p>
        </w:tc>
        <w:tc>
          <w:tcPr>
            <w:tcW w:w="3120" w:type="dxa"/>
            <w:shd w:val="clear" w:color="auto" w:fill="FFFFFF"/>
          </w:tcPr>
          <w:p w14:paraId="1299F984">
            <w:pPr>
              <w:spacing w:before="60" w:after="60"/>
            </w:pPr>
            <w:r>
              <w:rPr>
                <w:rFonts w:ascii="Calibri" w:hAnsi="Calibri"/>
                <w:b w:val="0"/>
                <w:i w:val="0"/>
                <w:color w:val="0F172A"/>
                <w:sz w:val="18"/>
              </w:rPr>
              <w:t>Network</w:t>
            </w:r>
          </w:p>
        </w:tc>
      </w:tr>
      <w:tr w14:paraId="121F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3971623">
            <w:pPr>
              <w:spacing w:before="60" w:after="60"/>
            </w:pPr>
            <w:r>
              <w:rPr>
                <w:rFonts w:ascii="Calibri" w:hAnsi="Calibri"/>
                <w:b w:val="0"/>
                <w:i w:val="0"/>
                <w:color w:val="0F172A"/>
                <w:sz w:val="18"/>
              </w:rPr>
              <w:t>12</w:t>
            </w:r>
          </w:p>
        </w:tc>
        <w:tc>
          <w:tcPr>
            <w:tcW w:w="3120" w:type="dxa"/>
            <w:shd w:val="clear" w:color="auto" w:fill="F8FAFC"/>
          </w:tcPr>
          <w:p w14:paraId="46C936D6">
            <w:pPr>
              <w:spacing w:before="60" w:after="60"/>
            </w:pPr>
            <w:r>
              <w:rPr>
                <w:rFonts w:ascii="Calibri" w:hAnsi="Calibri"/>
                <w:b w:val="0"/>
                <w:i w:val="0"/>
                <w:color w:val="0F172A"/>
                <w:sz w:val="18"/>
              </w:rPr>
              <w:t>Flask receives the POST request, home() runs again</w:t>
            </w:r>
          </w:p>
        </w:tc>
        <w:tc>
          <w:tcPr>
            <w:tcW w:w="3120" w:type="dxa"/>
            <w:shd w:val="clear" w:color="auto" w:fill="F8FAFC"/>
          </w:tcPr>
          <w:p w14:paraId="676667F5">
            <w:pPr>
              <w:spacing w:before="60" w:after="60"/>
            </w:pPr>
            <w:r>
              <w:rPr>
                <w:rFonts w:ascii="Calibri" w:hAnsi="Calibri"/>
                <w:b w:val="0"/>
                <w:i w:val="0"/>
                <w:color w:val="0F172A"/>
                <w:sz w:val="18"/>
              </w:rPr>
              <w:t>app.py, line 8</w:t>
            </w:r>
          </w:p>
        </w:tc>
      </w:tr>
      <w:tr w14:paraId="01C70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B3EFF0D">
            <w:pPr>
              <w:spacing w:before="60" w:after="60"/>
            </w:pPr>
            <w:r>
              <w:rPr>
                <w:rFonts w:ascii="Calibri" w:hAnsi="Calibri"/>
                <w:b w:val="0"/>
                <w:i w:val="0"/>
                <w:color w:val="0F172A"/>
                <w:sz w:val="18"/>
              </w:rPr>
              <w:t>13</w:t>
            </w:r>
          </w:p>
        </w:tc>
        <w:tc>
          <w:tcPr>
            <w:tcW w:w="3120" w:type="dxa"/>
            <w:shd w:val="clear" w:color="auto" w:fill="FFFFFF"/>
          </w:tcPr>
          <w:p w14:paraId="6732D985">
            <w:pPr>
              <w:spacing w:before="60" w:after="60"/>
            </w:pPr>
            <w:r>
              <w:rPr>
                <w:rFonts w:ascii="Calibri" w:hAnsi="Calibri"/>
                <w:b w:val="0"/>
                <w:i w:val="0"/>
                <w:color w:val="0F172A"/>
                <w:sz w:val="18"/>
              </w:rPr>
              <w:t>Python reads the form data and adds it to the stories list</w:t>
            </w:r>
          </w:p>
        </w:tc>
        <w:tc>
          <w:tcPr>
            <w:tcW w:w="3120" w:type="dxa"/>
            <w:shd w:val="clear" w:color="auto" w:fill="FFFFFF"/>
          </w:tcPr>
          <w:p w14:paraId="45438453">
            <w:pPr>
              <w:spacing w:before="60" w:after="60"/>
            </w:pPr>
            <w:r>
              <w:rPr>
                <w:rFonts w:ascii="Calibri" w:hAnsi="Calibri"/>
                <w:b w:val="0"/>
                <w:i w:val="0"/>
                <w:color w:val="0F172A"/>
                <w:sz w:val="18"/>
              </w:rPr>
              <w:t>app.py, lines 9-18</w:t>
            </w:r>
          </w:p>
        </w:tc>
      </w:tr>
      <w:tr w14:paraId="608BF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7D03334">
            <w:pPr>
              <w:spacing w:before="60" w:after="60"/>
            </w:pPr>
            <w:r>
              <w:rPr>
                <w:rFonts w:ascii="Calibri" w:hAnsi="Calibri"/>
                <w:b w:val="0"/>
                <w:i w:val="0"/>
                <w:color w:val="0F172A"/>
                <w:sz w:val="18"/>
              </w:rPr>
              <w:t>14</w:t>
            </w:r>
          </w:p>
        </w:tc>
        <w:tc>
          <w:tcPr>
            <w:tcW w:w="3120" w:type="dxa"/>
            <w:shd w:val="clear" w:color="auto" w:fill="F8FAFC"/>
          </w:tcPr>
          <w:p w14:paraId="1DCBC647">
            <w:pPr>
              <w:spacing w:before="60" w:after="60"/>
            </w:pPr>
            <w:r>
              <w:rPr>
                <w:rFonts w:ascii="Calibri" w:hAnsi="Calibri"/>
                <w:b w:val="0"/>
                <w:i w:val="0"/>
                <w:color w:val="0F172A"/>
                <w:sz w:val="18"/>
              </w:rPr>
              <w:t>Flask sends the updated page back</w:t>
            </w:r>
          </w:p>
        </w:tc>
        <w:tc>
          <w:tcPr>
            <w:tcW w:w="3120" w:type="dxa"/>
            <w:shd w:val="clear" w:color="auto" w:fill="F8FAFC"/>
          </w:tcPr>
          <w:p w14:paraId="0CDCB6BB">
            <w:pPr>
              <w:spacing w:before="60" w:after="60"/>
            </w:pPr>
            <w:r>
              <w:rPr>
                <w:rFonts w:ascii="Calibri" w:hAnsi="Calibri"/>
                <w:b w:val="0"/>
                <w:i w:val="0"/>
                <w:color w:val="0F172A"/>
                <w:sz w:val="18"/>
              </w:rPr>
              <w:t>app.py, line 20</w:t>
            </w:r>
          </w:p>
        </w:tc>
      </w:tr>
      <w:tr w14:paraId="17DA7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2E14A69">
            <w:pPr>
              <w:spacing w:before="60" w:after="60"/>
            </w:pPr>
            <w:r>
              <w:rPr>
                <w:rFonts w:ascii="Calibri" w:hAnsi="Calibri"/>
                <w:b w:val="0"/>
                <w:i w:val="0"/>
                <w:color w:val="0F172A"/>
                <w:sz w:val="18"/>
              </w:rPr>
              <w:t>15</w:t>
            </w:r>
          </w:p>
        </w:tc>
        <w:tc>
          <w:tcPr>
            <w:tcW w:w="3120" w:type="dxa"/>
            <w:shd w:val="clear" w:color="auto" w:fill="FFFFFF"/>
          </w:tcPr>
          <w:p w14:paraId="66E2AC93">
            <w:pPr>
              <w:spacing w:before="60" w:after="60"/>
            </w:pPr>
            <w:r>
              <w:rPr>
                <w:rFonts w:ascii="Calibri" w:hAnsi="Calibri"/>
                <w:b w:val="0"/>
                <w:i w:val="0"/>
                <w:color w:val="0F172A"/>
                <w:sz w:val="18"/>
              </w:rPr>
              <w:t>Browser shows the page with the new story in the list</w:t>
            </w:r>
          </w:p>
        </w:tc>
        <w:tc>
          <w:tcPr>
            <w:tcW w:w="3120" w:type="dxa"/>
            <w:shd w:val="clear" w:color="auto" w:fill="FFFFFF"/>
          </w:tcPr>
          <w:p w14:paraId="03831484">
            <w:pPr>
              <w:spacing w:before="60" w:after="60"/>
            </w:pPr>
            <w:r>
              <w:rPr>
                <w:rFonts w:ascii="Calibri" w:hAnsi="Calibri"/>
                <w:b w:val="0"/>
                <w:i w:val="0"/>
                <w:color w:val="0F172A"/>
                <w:sz w:val="18"/>
              </w:rPr>
              <w:t>Browser</w:t>
            </w:r>
          </w:p>
        </w:tc>
      </w:tr>
    </w:tbl>
    <w:p w14:paraId="38A92BEB">
      <w:pPr>
        <w:spacing w:before="0" w:after="120"/>
      </w:pPr>
    </w:p>
    <w:p w14:paraId="2B4A02FE">
      <w:pPr>
        <w:spacing w:before="240" w:after="160"/>
      </w:pPr>
      <w:r>
        <w:rPr>
          <w:rFonts w:ascii="Calibri" w:hAnsi="Calibri"/>
          <w:b/>
          <w:i w:val="0"/>
          <w:color w:val="0F172A"/>
          <w:sz w:val="28"/>
        </w:rPr>
        <w:t>📖  Key Architecture Concepts Explained</w:t>
      </w:r>
    </w:p>
    <w:p w14:paraId="41CE451D">
      <w:pPr>
        <w:spacing w:before="120" w:after="40"/>
      </w:pPr>
      <w:r>
        <w:rPr>
          <w:rFonts w:ascii="Calibri" w:hAnsi="Calibri"/>
          <w:b/>
          <w:i w:val="0"/>
          <w:color w:val="0D9488"/>
          <w:sz w:val="20"/>
        </w:rPr>
        <w:t xml:space="preserve">Frontend: </w:t>
      </w:r>
      <w:r>
        <w:rPr>
          <w:rFonts w:ascii="Calibri" w:hAnsi="Calibri"/>
          <w:b w:val="0"/>
          <w:i w:val="0"/>
          <w:color w:val="475569"/>
          <w:sz w:val="20"/>
        </w:rPr>
        <w:t>The part of the app that the user sees and interacts with. In this project, the frontend is the HTML pages (home.html, view_story.html, edit_story.html) styled with CSS (style.css). The frontend runs in the user's browser.</w:t>
      </w:r>
    </w:p>
    <w:p w14:paraId="0994437E">
      <w:pPr>
        <w:spacing w:before="120" w:after="40"/>
      </w:pPr>
      <w:r>
        <w:rPr>
          <w:rFonts w:ascii="Calibri" w:hAnsi="Calibri"/>
          <w:b/>
          <w:i w:val="0"/>
          <w:color w:val="0D9488"/>
          <w:sz w:val="20"/>
        </w:rPr>
        <w:t xml:space="preserve">Backend: </w:t>
      </w:r>
      <w:r>
        <w:rPr>
          <w:rFonts w:ascii="Calibri" w:hAnsi="Calibri"/>
          <w:b w:val="0"/>
          <w:i w:val="0"/>
          <w:color w:val="475569"/>
          <w:sz w:val="20"/>
        </w:rPr>
        <w:t>The part of the app that runs on the server (your computer). In this project, the backend is app.py — the Python code that processes requests, manages data, and sends responses. The user never sees the backend code directly.</w:t>
      </w:r>
    </w:p>
    <w:p w14:paraId="07A2A270">
      <w:pPr>
        <w:spacing w:before="120" w:after="40"/>
      </w:pPr>
      <w:r>
        <w:rPr>
          <w:rFonts w:ascii="Calibri" w:hAnsi="Calibri"/>
          <w:b/>
          <w:i w:val="0"/>
          <w:color w:val="0D9488"/>
          <w:sz w:val="20"/>
        </w:rPr>
        <w:t xml:space="preserve">Flask: </w:t>
      </w:r>
      <w:r>
        <w:rPr>
          <w:rFonts w:ascii="Calibri" w:hAnsi="Calibri"/>
          <w:b w:val="0"/>
          <w:i w:val="0"/>
          <w:color w:val="475569"/>
          <w:sz w:val="20"/>
        </w:rPr>
        <w:t>A Python framework (a collection of pre-written code) that makes it easy to build web applications. Flask handles receiving HTTP requests, matching them to your Python functions, and sending responses back to the browser.</w:t>
      </w:r>
    </w:p>
    <w:p w14:paraId="42C95C5C">
      <w:pPr>
        <w:spacing w:before="120" w:after="40"/>
      </w:pPr>
      <w:r>
        <w:rPr>
          <w:rFonts w:ascii="Calibri" w:hAnsi="Calibri"/>
          <w:b/>
          <w:i w:val="0"/>
          <w:color w:val="0D9488"/>
          <w:sz w:val="20"/>
        </w:rPr>
        <w:t xml:space="preserve">Route: </w:t>
      </w:r>
      <w:r>
        <w:rPr>
          <w:rFonts w:ascii="Calibri" w:hAnsi="Calibri"/>
          <w:b w:val="0"/>
          <w:i w:val="0"/>
          <w:color w:val="475569"/>
          <w:sz w:val="20"/>
        </w:rPr>
        <w:t>A URL pattern that Flask watches for. For example, "/" means the home page, "/story/0" means the first story. When a user visits a URL, Flask checks which route matches and runs the corresponding function.</w:t>
      </w:r>
    </w:p>
    <w:p w14:paraId="79D15D56">
      <w:pPr>
        <w:spacing w:before="120" w:after="40"/>
      </w:pPr>
      <w:r>
        <w:rPr>
          <w:rFonts w:ascii="Calibri" w:hAnsi="Calibri"/>
          <w:b/>
          <w:i w:val="0"/>
          <w:color w:val="0D9488"/>
          <w:sz w:val="20"/>
        </w:rPr>
        <w:t xml:space="preserve">Function: </w:t>
      </w:r>
      <w:r>
        <w:rPr>
          <w:rFonts w:ascii="Calibri" w:hAnsi="Calibri"/>
          <w:b w:val="0"/>
          <w:i w:val="0"/>
          <w:color w:val="475569"/>
          <w:sz w:val="20"/>
        </w:rPr>
        <w:t>A block of Python code that performs a specific task. In Flask, each route is connected to a function. When a user visits that route, the function runs.</w:t>
      </w:r>
    </w:p>
    <w:p w14:paraId="520DC17E">
      <w:pPr>
        <w:spacing w:before="120" w:after="40"/>
      </w:pPr>
      <w:r>
        <w:rPr>
          <w:rFonts w:ascii="Calibri" w:hAnsi="Calibri"/>
          <w:b/>
          <w:i w:val="0"/>
          <w:color w:val="0D9488"/>
          <w:sz w:val="20"/>
        </w:rPr>
        <w:t xml:space="preserve">Template: </w:t>
      </w:r>
      <w:r>
        <w:rPr>
          <w:rFonts w:ascii="Calibri" w:hAnsi="Calibri"/>
          <w:b w:val="0"/>
          <w:i w:val="0"/>
          <w:color w:val="475569"/>
          <w:sz w:val="20"/>
        </w:rPr>
        <w:t>An HTML file with special placeholders. Flask uses Jinja2 to fill in these placeholders with actual data before sending the page to the browser.</w:t>
      </w:r>
    </w:p>
    <w:p w14:paraId="5967DC8D">
      <w:pPr>
        <w:spacing w:before="120" w:after="40"/>
      </w:pPr>
      <w:r>
        <w:rPr>
          <w:rFonts w:ascii="Calibri" w:hAnsi="Calibri"/>
          <w:b/>
          <w:i w:val="0"/>
          <w:color w:val="0D9488"/>
          <w:sz w:val="20"/>
        </w:rPr>
        <w:t xml:space="preserve">Static Files: </w:t>
      </w:r>
      <w:r>
        <w:rPr>
          <w:rFonts w:ascii="Calibri" w:hAnsi="Calibri"/>
          <w:b w:val="0"/>
          <w:i w:val="0"/>
          <w:color w:val="475569"/>
          <w:sz w:val="20"/>
        </w:rPr>
        <w:t>Files that do not change — CSS stylesheets, JavaScript files, images. Flask serves these directly from the static/ folder.</w:t>
      </w:r>
    </w:p>
    <w:p w14:paraId="3118AF29">
      <w:pPr>
        <w:spacing w:before="120" w:after="40"/>
      </w:pPr>
      <w:r>
        <w:rPr>
          <w:rFonts w:ascii="Calibri" w:hAnsi="Calibri"/>
          <w:b/>
          <w:i w:val="0"/>
          <w:color w:val="0D9488"/>
          <w:sz w:val="20"/>
        </w:rPr>
        <w:t xml:space="preserve">Request: </w:t>
      </w:r>
      <w:r>
        <w:rPr>
          <w:rFonts w:ascii="Calibri" w:hAnsi="Calibri"/>
          <w:b w:val="0"/>
          <w:i w:val="0"/>
          <w:color w:val="475569"/>
          <w:sz w:val="20"/>
        </w:rPr>
        <w:t>A message from the browser to the server asking for something. A GET request asks for a page. A POST request sends data (like form submissions).</w:t>
      </w:r>
    </w:p>
    <w:p w14:paraId="6FD54115">
      <w:pPr>
        <w:spacing w:before="120" w:after="40"/>
      </w:pPr>
      <w:r>
        <w:rPr>
          <w:rFonts w:ascii="Calibri" w:hAnsi="Calibri"/>
          <w:b/>
          <w:i w:val="0"/>
          <w:color w:val="0D9488"/>
          <w:sz w:val="20"/>
        </w:rPr>
        <w:t xml:space="preserve">Response: </w:t>
      </w:r>
      <w:r>
        <w:rPr>
          <w:rFonts w:ascii="Calibri" w:hAnsi="Calibri"/>
          <w:b w:val="0"/>
          <w:i w:val="0"/>
          <w:color w:val="475569"/>
          <w:sz w:val="20"/>
        </w:rPr>
        <w:t>A message from the server back to the browser. Usually an HTML page, but can also be a redirect or an error message.</w:t>
      </w:r>
    </w:p>
    <w:p w14:paraId="59B1BFE2">
      <w:pPr>
        <w:spacing w:before="120" w:after="40"/>
      </w:pPr>
      <w:r>
        <w:rPr>
          <w:rFonts w:ascii="Calibri" w:hAnsi="Calibri"/>
          <w:b/>
          <w:i w:val="0"/>
          <w:color w:val="0D9488"/>
          <w:sz w:val="20"/>
        </w:rPr>
        <w:t xml:space="preserve">HTTP Methods: </w:t>
      </w:r>
      <w:r>
        <w:rPr>
          <w:rFonts w:ascii="Calibri" w:hAnsi="Calibri"/>
          <w:b w:val="0"/>
          <w:i w:val="0"/>
          <w:color w:val="475569"/>
          <w:sz w:val="20"/>
        </w:rPr>
        <w:t>The "verb" in a request. GET = "give me this page", POST = "here is some data to process", PUT = "update this data", DELETE = "remove this data". This project uses GET and POST.</w:t>
      </w:r>
    </w:p>
    <w:p w14:paraId="7D974DDD">
      <w:pPr>
        <w:spacing w:before="120" w:after="40"/>
      </w:pPr>
      <w:r>
        <w:rPr>
          <w:rFonts w:ascii="Calibri" w:hAnsi="Calibri"/>
          <w:b/>
          <w:i w:val="0"/>
          <w:color w:val="0D9488"/>
          <w:sz w:val="20"/>
        </w:rPr>
        <w:t xml:space="preserve">CRUD: </w:t>
      </w:r>
      <w:r>
        <w:rPr>
          <w:rFonts w:ascii="Calibri" w:hAnsi="Calibri"/>
          <w:b w:val="0"/>
          <w:i w:val="0"/>
          <w:color w:val="475569"/>
          <w:sz w:val="20"/>
        </w:rPr>
        <w:t>Create, Read, Update, Delete — the four basic operations on data. This project implements all four: Create (add story), Read (view story), Update (edit story), Delete (delete story).</w:t>
      </w:r>
    </w:p>
    <w:p w14:paraId="52414268">
      <w:r>
        <w:br w:type="page"/>
      </w:r>
    </w:p>
    <w:p w14:paraId="2F2BA4E6">
      <w:pPr>
        <w:spacing w:before="360" w:after="160"/>
      </w:pPr>
      <w:r>
        <w:rPr>
          <w:rFonts w:ascii="Calibri" w:hAnsi="Calibri"/>
          <w:b/>
          <w:i w:val="0"/>
          <w:color w:val="0F172A"/>
          <w:sz w:val="36"/>
        </w:rPr>
        <w:t>🛠️  4. Technologies Used</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1CD20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56BDD09C">
            <w:pPr>
              <w:spacing w:before="80" w:after="80"/>
            </w:pPr>
            <w:r>
              <w:rPr>
                <w:rFonts w:ascii="Calibri" w:hAnsi="Calibri"/>
                <w:b/>
                <w:i w:val="0"/>
                <w:color w:val="FFFFFF"/>
                <w:sz w:val="20"/>
              </w:rPr>
              <w:t>Technology</w:t>
            </w:r>
          </w:p>
        </w:tc>
        <w:tc>
          <w:tcPr>
            <w:tcW w:w="3120" w:type="dxa"/>
            <w:shd w:val="clear" w:color="auto" w:fill="0D9488"/>
          </w:tcPr>
          <w:p w14:paraId="3EC5DE22">
            <w:pPr>
              <w:spacing w:before="80" w:after="80"/>
            </w:pPr>
            <w:r>
              <w:rPr>
                <w:rFonts w:ascii="Calibri" w:hAnsi="Calibri"/>
                <w:b/>
                <w:i w:val="0"/>
                <w:color w:val="FFFFFF"/>
                <w:sz w:val="20"/>
              </w:rPr>
              <w:t>What It Is</w:t>
            </w:r>
          </w:p>
        </w:tc>
        <w:tc>
          <w:tcPr>
            <w:tcW w:w="3120" w:type="dxa"/>
            <w:shd w:val="clear" w:color="auto" w:fill="0D9488"/>
          </w:tcPr>
          <w:p w14:paraId="409389A2">
            <w:pPr>
              <w:spacing w:before="80" w:after="80"/>
            </w:pPr>
            <w:r>
              <w:rPr>
                <w:rFonts w:ascii="Calibri" w:hAnsi="Calibri"/>
                <w:b/>
                <w:i w:val="0"/>
                <w:color w:val="FFFFFF"/>
                <w:sz w:val="20"/>
              </w:rPr>
              <w:t>Role in This Project</w:t>
            </w:r>
          </w:p>
        </w:tc>
      </w:tr>
      <w:tr w14:paraId="1C798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ED44D9F">
            <w:pPr>
              <w:spacing w:before="60" w:after="60"/>
            </w:pPr>
            <w:r>
              <w:rPr>
                <w:rFonts w:ascii="Calibri" w:hAnsi="Calibri"/>
                <w:b w:val="0"/>
                <w:i w:val="0"/>
                <w:color w:val="0F172A"/>
                <w:sz w:val="18"/>
              </w:rPr>
              <w:t>Python</w:t>
            </w:r>
          </w:p>
        </w:tc>
        <w:tc>
          <w:tcPr>
            <w:tcW w:w="3120" w:type="dxa"/>
            <w:shd w:val="clear" w:color="auto" w:fill="FFFFFF"/>
          </w:tcPr>
          <w:p w14:paraId="7A1B0AB0">
            <w:pPr>
              <w:spacing w:before="60" w:after="60"/>
            </w:pPr>
            <w:r>
              <w:rPr>
                <w:rFonts w:ascii="Calibri" w:hAnsi="Calibri"/>
                <w:b w:val="0"/>
                <w:i w:val="0"/>
                <w:color w:val="0F172A"/>
                <w:sz w:val="18"/>
              </w:rPr>
              <w:t>A programming language known for its simple, readable syntax.</w:t>
            </w:r>
          </w:p>
        </w:tc>
        <w:tc>
          <w:tcPr>
            <w:tcW w:w="3120" w:type="dxa"/>
            <w:shd w:val="clear" w:color="auto" w:fill="FFFFFF"/>
          </w:tcPr>
          <w:p w14:paraId="563D6CED">
            <w:pPr>
              <w:spacing w:before="60" w:after="60"/>
            </w:pPr>
            <w:r>
              <w:rPr>
                <w:rFonts w:ascii="Calibri" w:hAnsi="Calibri"/>
                <w:b w:val="0"/>
                <w:i w:val="0"/>
                <w:color w:val="0F172A"/>
                <w:sz w:val="18"/>
              </w:rPr>
              <w:t>The language the entire backend is written in. app.py is a Python file.</w:t>
            </w:r>
          </w:p>
        </w:tc>
      </w:tr>
      <w:tr w14:paraId="0B423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A6CF710">
            <w:pPr>
              <w:spacing w:before="60" w:after="60"/>
            </w:pPr>
            <w:r>
              <w:rPr>
                <w:rFonts w:ascii="Calibri" w:hAnsi="Calibri"/>
                <w:b w:val="0"/>
                <w:i w:val="0"/>
                <w:color w:val="0F172A"/>
                <w:sz w:val="18"/>
              </w:rPr>
              <w:t>Flask</w:t>
            </w:r>
          </w:p>
        </w:tc>
        <w:tc>
          <w:tcPr>
            <w:tcW w:w="3120" w:type="dxa"/>
            <w:shd w:val="clear" w:color="auto" w:fill="F8FAFC"/>
          </w:tcPr>
          <w:p w14:paraId="600F8596">
            <w:pPr>
              <w:spacing w:before="60" w:after="60"/>
            </w:pPr>
            <w:r>
              <w:rPr>
                <w:rFonts w:ascii="Calibri" w:hAnsi="Calibri"/>
                <w:b w:val="0"/>
                <w:i w:val="0"/>
                <w:color w:val="0F172A"/>
                <w:sz w:val="18"/>
              </w:rPr>
              <w:t>A lightweight Python web framework.</w:t>
            </w:r>
          </w:p>
        </w:tc>
        <w:tc>
          <w:tcPr>
            <w:tcW w:w="3120" w:type="dxa"/>
            <w:shd w:val="clear" w:color="auto" w:fill="F8FAFC"/>
          </w:tcPr>
          <w:p w14:paraId="67E05BF4">
            <w:pPr>
              <w:spacing w:before="60" w:after="60"/>
            </w:pPr>
            <w:r>
              <w:rPr>
                <w:rFonts w:ascii="Calibri" w:hAnsi="Calibri"/>
                <w:b w:val="0"/>
                <w:i w:val="0"/>
                <w:color w:val="0F172A"/>
                <w:sz w:val="18"/>
              </w:rPr>
              <w:t>Handles HTTP requests, URL routing, template rendering, and responses.</w:t>
            </w:r>
          </w:p>
        </w:tc>
      </w:tr>
      <w:tr w14:paraId="70BE4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5DB76B5">
            <w:pPr>
              <w:spacing w:before="60" w:after="60"/>
            </w:pPr>
            <w:r>
              <w:rPr>
                <w:rFonts w:ascii="Calibri" w:hAnsi="Calibri"/>
                <w:b w:val="0"/>
                <w:i w:val="0"/>
                <w:color w:val="0F172A"/>
                <w:sz w:val="18"/>
              </w:rPr>
              <w:t>HTML</w:t>
            </w:r>
          </w:p>
        </w:tc>
        <w:tc>
          <w:tcPr>
            <w:tcW w:w="3120" w:type="dxa"/>
            <w:shd w:val="clear" w:color="auto" w:fill="FFFFFF"/>
          </w:tcPr>
          <w:p w14:paraId="261137F2">
            <w:pPr>
              <w:spacing w:before="60" w:after="60"/>
            </w:pPr>
            <w:r>
              <w:rPr>
                <w:rFonts w:ascii="Calibri" w:hAnsi="Calibri"/>
                <w:b w:val="0"/>
                <w:i w:val="0"/>
                <w:color w:val="0F172A"/>
                <w:sz w:val="18"/>
              </w:rPr>
              <w:t>HyperText Markup Language — the language for creating web pages.</w:t>
            </w:r>
          </w:p>
        </w:tc>
        <w:tc>
          <w:tcPr>
            <w:tcW w:w="3120" w:type="dxa"/>
            <w:shd w:val="clear" w:color="auto" w:fill="FFFFFF"/>
          </w:tcPr>
          <w:p w14:paraId="51C8D29D">
            <w:pPr>
              <w:spacing w:before="60" w:after="60"/>
            </w:pPr>
            <w:r>
              <w:rPr>
                <w:rFonts w:ascii="Calibri" w:hAnsi="Calibri"/>
                <w:b w:val="0"/>
                <w:i w:val="0"/>
                <w:color w:val="0F172A"/>
                <w:sz w:val="18"/>
              </w:rPr>
              <w:t>The three template files (home.html, view_story.html, edit_story.html) are written in HTML.</w:t>
            </w:r>
          </w:p>
        </w:tc>
      </w:tr>
      <w:tr w14:paraId="3893E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1F2C5064">
            <w:pPr>
              <w:spacing w:before="60" w:after="60"/>
            </w:pPr>
            <w:r>
              <w:rPr>
                <w:rFonts w:ascii="Calibri" w:hAnsi="Calibri"/>
                <w:b w:val="0"/>
                <w:i w:val="0"/>
                <w:color w:val="0F172A"/>
                <w:sz w:val="18"/>
              </w:rPr>
              <w:t>CSS</w:t>
            </w:r>
          </w:p>
        </w:tc>
        <w:tc>
          <w:tcPr>
            <w:tcW w:w="3120" w:type="dxa"/>
            <w:shd w:val="clear" w:color="auto" w:fill="F8FAFC"/>
          </w:tcPr>
          <w:p w14:paraId="094A1300">
            <w:pPr>
              <w:spacing w:before="60" w:after="60"/>
            </w:pPr>
            <w:r>
              <w:rPr>
                <w:rFonts w:ascii="Calibri" w:hAnsi="Calibri"/>
                <w:b w:val="0"/>
                <w:i w:val="0"/>
                <w:color w:val="0F172A"/>
                <w:sz w:val="18"/>
              </w:rPr>
              <w:t>Cascading Style Sheets — controls the visual appearance of HTML.</w:t>
            </w:r>
          </w:p>
        </w:tc>
        <w:tc>
          <w:tcPr>
            <w:tcW w:w="3120" w:type="dxa"/>
            <w:shd w:val="clear" w:color="auto" w:fill="F8FAFC"/>
          </w:tcPr>
          <w:p w14:paraId="4921C1D9">
            <w:pPr>
              <w:spacing w:before="60" w:after="60"/>
            </w:pPr>
            <w:r>
              <w:rPr>
                <w:rFonts w:ascii="Calibri" w:hAnsi="Calibri"/>
                <w:b w:val="0"/>
                <w:i w:val="0"/>
                <w:color w:val="0F172A"/>
                <w:sz w:val="18"/>
              </w:rPr>
              <w:t>style.css makes the app look clean and professional.</w:t>
            </w:r>
          </w:p>
        </w:tc>
      </w:tr>
      <w:tr w14:paraId="18E98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4C31CF3">
            <w:pPr>
              <w:spacing w:before="60" w:after="60"/>
            </w:pPr>
            <w:r>
              <w:rPr>
                <w:rFonts w:ascii="Calibri" w:hAnsi="Calibri"/>
                <w:b w:val="0"/>
                <w:i w:val="0"/>
                <w:color w:val="0F172A"/>
                <w:sz w:val="18"/>
              </w:rPr>
              <w:t>Jinja2</w:t>
            </w:r>
          </w:p>
        </w:tc>
        <w:tc>
          <w:tcPr>
            <w:tcW w:w="3120" w:type="dxa"/>
            <w:shd w:val="clear" w:color="auto" w:fill="FFFFFF"/>
          </w:tcPr>
          <w:p w14:paraId="7008D4DC">
            <w:pPr>
              <w:spacing w:before="60" w:after="60"/>
            </w:pPr>
            <w:r>
              <w:rPr>
                <w:rFonts w:ascii="Calibri" w:hAnsi="Calibri"/>
                <w:b w:val="0"/>
                <w:i w:val="0"/>
                <w:color w:val="0F172A"/>
                <w:sz w:val="18"/>
              </w:rPr>
              <w:t>A Python template engine built into Flask.</w:t>
            </w:r>
          </w:p>
        </w:tc>
        <w:tc>
          <w:tcPr>
            <w:tcW w:w="3120" w:type="dxa"/>
            <w:shd w:val="clear" w:color="auto" w:fill="FFFFFF"/>
          </w:tcPr>
          <w:p w14:paraId="26041F8F">
            <w:pPr>
              <w:spacing w:before="60" w:after="60"/>
            </w:pPr>
            <w:r>
              <w:rPr>
                <w:rFonts w:ascii="Calibri" w:hAnsi="Calibri"/>
                <w:b w:val="0"/>
                <w:i w:val="0"/>
                <w:color w:val="0F172A"/>
                <w:sz w:val="18"/>
              </w:rPr>
              <w:t>Allows Python data (like the stories list) to appear inside HTML pages using {{ }} and {% %} syntax.</w:t>
            </w:r>
          </w:p>
        </w:tc>
      </w:tr>
      <w:tr w14:paraId="6DDCA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727C358">
            <w:pPr>
              <w:spacing w:before="60" w:after="60"/>
            </w:pPr>
            <w:r>
              <w:rPr>
                <w:rFonts w:ascii="Calibri" w:hAnsi="Calibri"/>
                <w:b w:val="0"/>
                <w:i w:val="0"/>
                <w:color w:val="0F172A"/>
                <w:sz w:val="18"/>
              </w:rPr>
              <w:t>HTTP</w:t>
            </w:r>
          </w:p>
        </w:tc>
        <w:tc>
          <w:tcPr>
            <w:tcW w:w="3120" w:type="dxa"/>
            <w:shd w:val="clear" w:color="auto" w:fill="F8FAFC"/>
          </w:tcPr>
          <w:p w14:paraId="29B487DB">
            <w:pPr>
              <w:spacing w:before="60" w:after="60"/>
            </w:pPr>
            <w:r>
              <w:rPr>
                <w:rFonts w:ascii="Calibri" w:hAnsi="Calibri"/>
                <w:b w:val="0"/>
                <w:i w:val="0"/>
                <w:color w:val="0F172A"/>
                <w:sz w:val="18"/>
              </w:rPr>
              <w:t>HyperText Transfer Protocol — the communication protocol of the web.</w:t>
            </w:r>
          </w:p>
        </w:tc>
        <w:tc>
          <w:tcPr>
            <w:tcW w:w="3120" w:type="dxa"/>
            <w:shd w:val="clear" w:color="auto" w:fill="F8FAFC"/>
          </w:tcPr>
          <w:p w14:paraId="12EF7CDE">
            <w:pPr>
              <w:spacing w:before="60" w:after="60"/>
            </w:pPr>
            <w:r>
              <w:rPr>
                <w:rFonts w:ascii="Calibri" w:hAnsi="Calibri"/>
                <w:b w:val="0"/>
                <w:i w:val="0"/>
                <w:color w:val="0F172A"/>
                <w:sz w:val="18"/>
              </w:rPr>
              <w:t>The browser and Flask communicate using HTTP GET and POST requests.</w:t>
            </w:r>
          </w:p>
        </w:tc>
      </w:tr>
      <w:tr w14:paraId="08E25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4890594">
            <w:pPr>
              <w:spacing w:before="60" w:after="60"/>
            </w:pPr>
            <w:r>
              <w:rPr>
                <w:rFonts w:ascii="Calibri" w:hAnsi="Calibri"/>
                <w:b w:val="0"/>
                <w:i w:val="0"/>
                <w:color w:val="0F172A"/>
                <w:sz w:val="18"/>
              </w:rPr>
              <w:t>JavaScript</w:t>
            </w:r>
          </w:p>
        </w:tc>
        <w:tc>
          <w:tcPr>
            <w:tcW w:w="3120" w:type="dxa"/>
            <w:shd w:val="clear" w:color="auto" w:fill="FFFFFF"/>
          </w:tcPr>
          <w:p w14:paraId="644778B4">
            <w:pPr>
              <w:spacing w:before="60" w:after="60"/>
            </w:pPr>
            <w:r>
              <w:rPr>
                <w:rFonts w:ascii="Calibri" w:hAnsi="Calibri"/>
                <w:b w:val="0"/>
                <w:i w:val="0"/>
                <w:color w:val="0F172A"/>
                <w:sz w:val="18"/>
              </w:rPr>
              <w:t>A programming language that runs in the browser.</w:t>
            </w:r>
          </w:p>
        </w:tc>
        <w:tc>
          <w:tcPr>
            <w:tcW w:w="3120" w:type="dxa"/>
            <w:shd w:val="clear" w:color="auto" w:fill="FFFFFF"/>
          </w:tcPr>
          <w:p w14:paraId="4386CBB8">
            <w:pPr>
              <w:spacing w:before="60" w:after="60"/>
            </w:pPr>
            <w:r>
              <w:rPr>
                <w:rFonts w:ascii="Calibri" w:hAnsi="Calibri"/>
                <w:b w:val="0"/>
                <w:i w:val="0"/>
                <w:color w:val="0F172A"/>
                <w:sz w:val="18"/>
              </w:rPr>
              <w:t>Used minimally — only for the delete confirmation dialog (confirm() function).</w:t>
            </w:r>
          </w:p>
        </w:tc>
      </w:tr>
    </w:tbl>
    <w:p w14:paraId="5B6C476B">
      <w:r>
        <w:br w:type="page"/>
      </w:r>
    </w:p>
    <w:p w14:paraId="383E4575">
      <w:pPr>
        <w:spacing w:before="360" w:after="160"/>
      </w:pPr>
      <w:r>
        <w:rPr>
          <w:rFonts w:ascii="Calibri" w:hAnsi="Calibri"/>
          <w:b/>
          <w:i w:val="0"/>
          <w:color w:val="0F172A"/>
          <w:sz w:val="36"/>
        </w:rPr>
        <w:t>📄  5. File-by-File Explanation</w:t>
      </w:r>
    </w:p>
    <w:p w14:paraId="31F1DA2A">
      <w:pPr>
        <w:spacing w:before="0" w:after="120"/>
      </w:pPr>
    </w:p>
    <w:p w14:paraId="0EE6D313">
      <w:pPr>
        <w:spacing w:before="240" w:after="160"/>
      </w:pPr>
      <w:r>
        <w:rPr>
          <w:rFonts w:ascii="Calibri" w:hAnsi="Calibri"/>
          <w:b/>
          <w:i w:val="0"/>
          <w:color w:val="0F172A"/>
          <w:sz w:val="28"/>
        </w:rPr>
        <w:t>🐍  5.1  File: app.py</w:t>
      </w:r>
    </w:p>
    <w:p w14:paraId="7CB20793">
      <w:pPr>
        <w:spacing w:before="240" w:after="160"/>
      </w:pPr>
      <w:r>
        <w:rPr>
          <w:rFonts w:ascii="Calibri" w:hAnsi="Calibri"/>
          <w:b/>
          <w:i w:val="0"/>
          <w:color w:val="0F172A"/>
          <w:sz w:val="24"/>
        </w:rPr>
        <w:t>🎯  Purpose of This File</w:t>
      </w:r>
    </w:p>
    <w:p w14:paraId="7D2EA938">
      <w:pPr>
        <w:spacing w:before="0" w:after="120"/>
      </w:pPr>
      <w:r>
        <w:rPr>
          <w:rFonts w:ascii="Calibri" w:hAnsi="Calibri"/>
          <w:b w:val="0"/>
          <w:i w:val="0"/>
          <w:color w:val="475569"/>
          <w:sz w:val="20"/>
        </w:rPr>
        <w:t>app.py is the MAIN file of the entire project. It is the brain of the application. Everything starts here.</w:t>
      </w:r>
    </w:p>
    <w:p w14:paraId="2EF11A74">
      <w:pPr>
        <w:spacing w:before="0" w:after="120"/>
      </w:pPr>
    </w:p>
    <w:p w14:paraId="7FA930EE">
      <w:pPr>
        <w:spacing w:before="0" w:after="120"/>
      </w:pPr>
      <w:r>
        <w:rPr>
          <w:rFonts w:ascii="Calibri" w:hAnsi="Calibri"/>
          <w:b w:val="0"/>
          <w:i w:val="0"/>
          <w:color w:val="475569"/>
          <w:sz w:val="20"/>
        </w:rPr>
        <w:t>What it does:</w:t>
      </w:r>
    </w:p>
    <w:p w14:paraId="187F55CE">
      <w:pPr>
        <w:spacing w:before="0" w:after="120"/>
      </w:pPr>
      <w:r>
        <w:rPr>
          <w:rFonts w:ascii="Calibri" w:hAnsi="Calibri"/>
          <w:b w:val="0"/>
          <w:i w:val="0"/>
          <w:color w:val="475569"/>
          <w:sz w:val="20"/>
        </w:rPr>
        <w:t xml:space="preserve">  • Creates the Flask application</w:t>
      </w:r>
    </w:p>
    <w:p w14:paraId="651EE8F6">
      <w:pPr>
        <w:spacing w:before="0" w:after="120"/>
      </w:pPr>
      <w:r>
        <w:rPr>
          <w:rFonts w:ascii="Calibri" w:hAnsi="Calibri"/>
          <w:b w:val="0"/>
          <w:i w:val="0"/>
          <w:color w:val="475569"/>
          <w:sz w:val="20"/>
        </w:rPr>
        <w:t xml:space="preserve">  • Defines all the URL routes (what happens when you visit each page)</w:t>
      </w:r>
    </w:p>
    <w:p w14:paraId="17FAFC02">
      <w:pPr>
        <w:spacing w:before="0" w:after="120"/>
      </w:pPr>
      <w:r>
        <w:rPr>
          <w:rFonts w:ascii="Calibri" w:hAnsi="Calibri"/>
          <w:b w:val="0"/>
          <w:i w:val="0"/>
          <w:color w:val="475569"/>
          <w:sz w:val="20"/>
        </w:rPr>
        <w:t xml:space="preserve">  • Contains all the Python functions that handle user requests</w:t>
      </w:r>
    </w:p>
    <w:p w14:paraId="4020B5CB">
      <w:pPr>
        <w:spacing w:before="0" w:after="120"/>
      </w:pPr>
      <w:r>
        <w:rPr>
          <w:rFonts w:ascii="Calibri" w:hAnsi="Calibri"/>
          <w:b w:val="0"/>
          <w:i w:val="0"/>
          <w:color w:val="475569"/>
          <w:sz w:val="20"/>
        </w:rPr>
        <w:t xml:space="preserve">  • Manages the stories data (stored in a Python list)</w:t>
      </w:r>
    </w:p>
    <w:p w14:paraId="4892590B">
      <w:pPr>
        <w:spacing w:before="0" w:after="120"/>
      </w:pPr>
      <w:r>
        <w:rPr>
          <w:rFonts w:ascii="Calibri" w:hAnsi="Calibri"/>
          <w:b w:val="0"/>
          <w:i w:val="0"/>
          <w:color w:val="475569"/>
          <w:sz w:val="20"/>
        </w:rPr>
        <w:t xml:space="preserve">  • Starts the web server when you run the file</w:t>
      </w:r>
    </w:p>
    <w:p w14:paraId="70E7CAF5">
      <w:pPr>
        <w:spacing w:before="0" w:after="120"/>
      </w:pPr>
    </w:p>
    <w:p w14:paraId="22A593C7">
      <w:pPr>
        <w:spacing w:before="0" w:after="120"/>
      </w:pPr>
      <w:r>
        <w:rPr>
          <w:rFonts w:ascii="Calibri" w:hAnsi="Calibri"/>
          <w:b w:val="0"/>
          <w:i w:val="0"/>
          <w:color w:val="475569"/>
          <w:sz w:val="20"/>
        </w:rPr>
        <w:t>How other files use it:</w:t>
      </w:r>
    </w:p>
    <w:p w14:paraId="048459DA">
      <w:pPr>
        <w:spacing w:before="0" w:after="120"/>
      </w:pPr>
      <w:r>
        <w:rPr>
          <w:rFonts w:ascii="Calibri" w:hAnsi="Calibri"/>
          <w:b w:val="0"/>
          <w:i w:val="0"/>
          <w:color w:val="475569"/>
          <w:sz w:val="20"/>
        </w:rPr>
        <w:t xml:space="preserve">  • The HTML templates (home.html, view_story.html, edit_story.html) are called by this file using render_template()</w:t>
      </w:r>
    </w:p>
    <w:p w14:paraId="4BD69A0E">
      <w:pPr>
        <w:spacing w:before="0" w:after="120"/>
      </w:pPr>
      <w:r>
        <w:rPr>
          <w:rFonts w:ascii="Calibri" w:hAnsi="Calibri"/>
          <w:b w:val="0"/>
          <w:i w:val="0"/>
          <w:color w:val="475569"/>
          <w:sz w:val="20"/>
        </w:rPr>
        <w:t xml:space="preserve">  • The CSS file (style.css) is linked from the HTML templates, not directly from app.py</w:t>
      </w:r>
    </w:p>
    <w:p w14:paraId="0FB99A36">
      <w:pPr>
        <w:spacing w:before="0" w:after="120"/>
      </w:pPr>
    </w:p>
    <w:p w14:paraId="073A1D97">
      <w:pPr>
        <w:spacing w:before="0" w:after="120"/>
      </w:pPr>
      <w:r>
        <w:rPr>
          <w:rFonts w:ascii="Calibri" w:hAnsi="Calibri"/>
          <w:b w:val="0"/>
          <w:i w:val="0"/>
          <w:color w:val="475569"/>
          <w:sz w:val="20"/>
        </w:rPr>
        <w:t>Where it fits in the project:</w:t>
      </w:r>
    </w:p>
    <w:p w14:paraId="2671F79D">
      <w:pPr>
        <w:spacing w:before="0" w:after="120"/>
      </w:pPr>
      <w:r>
        <w:rPr>
          <w:rFonts w:ascii="Calibri" w:hAnsi="Calibri"/>
          <w:b w:val="0"/>
          <w:i w:val="0"/>
          <w:color w:val="475569"/>
          <w:sz w:val="20"/>
        </w:rPr>
        <w:t xml:space="preserve">  • It is the ENTRY POINT — the first file that runs when you start the application</w:t>
      </w:r>
    </w:p>
    <w:p w14:paraId="7E45CAB9">
      <w:pPr>
        <w:spacing w:before="0" w:after="120"/>
      </w:pPr>
      <w:r>
        <w:rPr>
          <w:rFonts w:ascii="Calibri" w:hAnsi="Calibri"/>
          <w:b w:val="0"/>
          <w:i w:val="0"/>
          <w:color w:val="475569"/>
          <w:sz w:val="20"/>
        </w:rPr>
        <w:t xml:space="preserve">  • It is the CONTROLLER — it decides what to do with each request</w:t>
      </w:r>
    </w:p>
    <w:p w14:paraId="7E7F2EFB">
      <w:pPr>
        <w:spacing w:before="0" w:after="120"/>
      </w:pPr>
      <w:r>
        <w:rPr>
          <w:rFonts w:ascii="Calibri" w:hAnsi="Calibri"/>
          <w:b w:val="0"/>
          <w:i w:val="0"/>
          <w:color w:val="475569"/>
          <w:sz w:val="20"/>
        </w:rPr>
        <w:t xml:space="preserve">  • It is the ROUTER — it maps URLs to functions</w:t>
      </w:r>
    </w:p>
    <w:p w14:paraId="7912B26F">
      <w:pPr>
        <w:spacing w:before="0" w:after="120"/>
      </w:pPr>
    </w:p>
    <w:p w14:paraId="37594F20">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84173AA">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1609783F">
            <w:pPr>
              <w:spacing w:before="40" w:after="40"/>
            </w:pPr>
            <w:r>
              <w:rPr>
                <w:rFonts w:ascii="Consolas" w:hAnsi="Consolas"/>
                <w:b w:val="0"/>
                <w:i w:val="0"/>
                <w:color w:val="0F172A"/>
                <w:sz w:val="18"/>
              </w:rPr>
              <w:t>from flask import Flask, redirect, render_template, request, url_for</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app = Flask(__name__)</w:t>
            </w:r>
            <w:r>
              <w:rPr>
                <w:rFonts w:ascii="Consolas" w:hAnsi="Consolas"/>
                <w:b w:val="0"/>
                <w:i w:val="0"/>
                <w:color w:val="0F172A"/>
                <w:sz w:val="18"/>
              </w:rPr>
              <w:br w:type="textWrapping"/>
            </w:r>
            <w:r>
              <w:rPr>
                <w:rFonts w:ascii="Consolas" w:hAnsi="Consolas"/>
                <w:b w:val="0"/>
                <w:i w:val="0"/>
                <w:color w:val="0F172A"/>
                <w:sz w:val="18"/>
              </w:rPr>
              <w:t>stories =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@app.route("/", methods=["GET", "POST"])</w:t>
            </w:r>
            <w:r>
              <w:rPr>
                <w:rFonts w:ascii="Consolas" w:hAnsi="Consolas"/>
                <w:b w:val="0"/>
                <w:i w:val="0"/>
                <w:color w:val="0F172A"/>
                <w:sz w:val="18"/>
              </w:rPr>
              <w:br w:type="textWrapping"/>
            </w:r>
            <w:r>
              <w:rPr>
                <w:rFonts w:ascii="Consolas" w:hAnsi="Consolas"/>
                <w:b w:val="0"/>
                <w:i w:val="0"/>
                <w:color w:val="0F172A"/>
                <w:sz w:val="18"/>
              </w:rPr>
              <w:t>def home():</w:t>
            </w:r>
            <w:r>
              <w:rPr>
                <w:rFonts w:ascii="Consolas" w:hAnsi="Consolas"/>
                <w:b w:val="0"/>
                <w:i w:val="0"/>
                <w:color w:val="0F172A"/>
                <w:sz w:val="18"/>
              </w:rPr>
              <w:br w:type="textWrapping"/>
            </w:r>
            <w:r>
              <w:rPr>
                <w:rFonts w:ascii="Consolas" w:hAnsi="Consolas"/>
                <w:b w:val="0"/>
                <w:i w:val="0"/>
                <w:color w:val="0F172A"/>
                <w:sz w:val="18"/>
              </w:rPr>
              <w:t xml:space="preserve">    if request.method == "POST":</w:t>
            </w:r>
            <w:r>
              <w:rPr>
                <w:rFonts w:ascii="Consolas" w:hAnsi="Consolas"/>
                <w:b w:val="0"/>
                <w:i w:val="0"/>
                <w:color w:val="0F172A"/>
                <w:sz w:val="18"/>
              </w:rPr>
              <w:br w:type="textWrapping"/>
            </w:r>
            <w:r>
              <w:rPr>
                <w:rFonts w:ascii="Consolas" w:hAnsi="Consolas"/>
                <w:b w:val="0"/>
                <w:i w:val="0"/>
                <w:color w:val="0F172A"/>
                <w:sz w:val="18"/>
              </w:rPr>
              <w:t xml:space="preserve">        title = request.form.get("title", "").strip()</w:t>
            </w:r>
            <w:r>
              <w:rPr>
                <w:rFonts w:ascii="Consolas" w:hAnsi="Consolas"/>
                <w:b w:val="0"/>
                <w:i w:val="0"/>
                <w:color w:val="0F172A"/>
                <w:sz w:val="18"/>
              </w:rPr>
              <w:br w:type="textWrapping"/>
            </w:r>
            <w:r>
              <w:rPr>
                <w:rFonts w:ascii="Consolas" w:hAnsi="Consolas"/>
                <w:b w:val="0"/>
                <w:i w:val="0"/>
                <w:color w:val="0F172A"/>
                <w:sz w:val="18"/>
              </w:rPr>
              <w:t xml:space="preserve">        author = request.form.get("author", "").strip()</w:t>
            </w:r>
            <w:r>
              <w:rPr>
                <w:rFonts w:ascii="Consolas" w:hAnsi="Consolas"/>
                <w:b w:val="0"/>
                <w:i w:val="0"/>
                <w:color w:val="0F172A"/>
                <w:sz w:val="18"/>
              </w:rPr>
              <w:br w:type="textWrapping"/>
            </w:r>
            <w:r>
              <w:rPr>
                <w:rFonts w:ascii="Consolas" w:hAnsi="Consolas"/>
                <w:b w:val="0"/>
                <w:i w:val="0"/>
                <w:color w:val="0F172A"/>
                <w:sz w:val="18"/>
              </w:rPr>
              <w:t xml:space="preserve">        story = request.form.get("story", "").strip()</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title and author and story:</w:t>
            </w:r>
            <w:r>
              <w:rPr>
                <w:rFonts w:ascii="Consolas" w:hAnsi="Consolas"/>
                <w:b w:val="0"/>
                <w:i w:val="0"/>
                <w:color w:val="0F172A"/>
                <w:sz w:val="18"/>
              </w:rPr>
              <w:br w:type="textWrapping"/>
            </w:r>
            <w:r>
              <w:rPr>
                <w:rFonts w:ascii="Consolas" w:hAnsi="Consolas"/>
                <w:b w:val="0"/>
                <w:i w:val="0"/>
                <w:color w:val="0F172A"/>
                <w:sz w:val="18"/>
              </w:rPr>
              <w:t xml:space="preserve">            stories.append({</w:t>
            </w:r>
            <w:r>
              <w:rPr>
                <w:rFonts w:ascii="Consolas" w:hAnsi="Consolas"/>
                <w:b w:val="0"/>
                <w:i w:val="0"/>
                <w:color w:val="0F172A"/>
                <w:sz w:val="18"/>
              </w:rPr>
              <w:br w:type="textWrapping"/>
            </w:r>
            <w:r>
              <w:rPr>
                <w:rFonts w:ascii="Consolas" w:hAnsi="Consolas"/>
                <w:b w:val="0"/>
                <w:i w:val="0"/>
                <w:color w:val="0F172A"/>
                <w:sz w:val="18"/>
              </w:rPr>
              <w:t xml:space="preserve">                "title": title,</w:t>
            </w:r>
            <w:r>
              <w:rPr>
                <w:rFonts w:ascii="Consolas" w:hAnsi="Consolas"/>
                <w:b w:val="0"/>
                <w:i w:val="0"/>
                <w:color w:val="0F172A"/>
                <w:sz w:val="18"/>
              </w:rPr>
              <w:br w:type="textWrapping"/>
            </w:r>
            <w:r>
              <w:rPr>
                <w:rFonts w:ascii="Consolas" w:hAnsi="Consolas"/>
                <w:b w:val="0"/>
                <w:i w:val="0"/>
                <w:color w:val="0F172A"/>
                <w:sz w:val="18"/>
              </w:rPr>
              <w:t xml:space="preserve">                "author": author,</w:t>
            </w:r>
            <w:r>
              <w:rPr>
                <w:rFonts w:ascii="Consolas" w:hAnsi="Consolas"/>
                <w:b w:val="0"/>
                <w:i w:val="0"/>
                <w:color w:val="0F172A"/>
                <w:sz w:val="18"/>
              </w:rPr>
              <w:br w:type="textWrapping"/>
            </w:r>
            <w:r>
              <w:rPr>
                <w:rFonts w:ascii="Consolas" w:hAnsi="Consolas"/>
                <w:b w:val="0"/>
                <w:i w:val="0"/>
                <w:color w:val="0F172A"/>
                <w:sz w:val="18"/>
              </w:rPr>
              <w:t xml:space="preserve">                "story": story,</w:t>
            </w:r>
            <w:r>
              <w:rPr>
                <w:rFonts w:ascii="Consolas" w:hAnsi="Consolas"/>
                <w:b w:val="0"/>
                <w:i w:val="0"/>
                <w:color w:val="0F172A"/>
                <w:sz w:val="18"/>
              </w:rPr>
              <w:br w:type="textWrapping"/>
            </w:r>
            <w:r>
              <w:rPr>
                <w:rFonts w:ascii="Consolas" w:hAnsi="Consolas"/>
                <w:b w:val="0"/>
                <w:i w:val="0"/>
                <w:color w:val="0F172A"/>
                <w:sz w:val="18"/>
              </w:rPr>
              <w:t xml:space="preserve">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return render_template("home.html", stories=stories)</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@app.route("/story/&lt;int:story_id&gt;")</w:t>
            </w:r>
            <w:r>
              <w:rPr>
                <w:rFonts w:ascii="Consolas" w:hAnsi="Consolas"/>
                <w:b w:val="0"/>
                <w:i w:val="0"/>
                <w:color w:val="0F172A"/>
                <w:sz w:val="18"/>
              </w:rPr>
              <w:br w:type="textWrapping"/>
            </w:r>
            <w:r>
              <w:rPr>
                <w:rFonts w:ascii="Consolas" w:hAnsi="Consolas"/>
                <w:b w:val="0"/>
                <w:i w:val="0"/>
                <w:color w:val="0F172A"/>
                <w:sz w:val="18"/>
              </w:rPr>
              <w:t>def view_story(story_id):</w:t>
            </w:r>
            <w:r>
              <w:rPr>
                <w:rFonts w:ascii="Consolas" w:hAnsi="Consolas"/>
                <w:b w:val="0"/>
                <w:i w:val="0"/>
                <w:color w:val="0F172A"/>
                <w:sz w:val="18"/>
              </w:rPr>
              <w:br w:type="textWrapping"/>
            </w:r>
            <w:r>
              <w:rPr>
                <w:rFonts w:ascii="Consolas" w:hAnsi="Consolas"/>
                <w:b w:val="0"/>
                <w:i w:val="0"/>
                <w:color w:val="0F172A"/>
                <w:sz w:val="18"/>
              </w:rPr>
              <w:t xml:space="preserve">    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r>
              <w:rPr>
                <w:rFonts w:ascii="Consolas" w:hAnsi="Consolas"/>
                <w:b w:val="0"/>
                <w:i w:val="0"/>
                <w:color w:val="0F172A"/>
                <w:sz w:val="18"/>
              </w:rPr>
              <w:br w:type="textWrapping"/>
            </w:r>
            <w:r>
              <w:rPr>
                <w:rFonts w:ascii="Consolas" w:hAnsi="Consolas"/>
                <w:b w:val="0"/>
                <w:i w:val="0"/>
                <w:color w:val="0F172A"/>
                <w:sz w:val="18"/>
              </w:rPr>
              <w:t xml:space="preserve">    return render_template("view_story.html", story=stories[story_id], story_id=story_id)</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@app.route("/edit/&lt;int:story_id&gt;", methods=["GET", "POST"])</w:t>
            </w:r>
            <w:r>
              <w:rPr>
                <w:rFonts w:ascii="Consolas" w:hAnsi="Consolas"/>
                <w:b w:val="0"/>
                <w:i w:val="0"/>
                <w:color w:val="0F172A"/>
                <w:sz w:val="18"/>
              </w:rPr>
              <w:br w:type="textWrapping"/>
            </w:r>
            <w:r>
              <w:rPr>
                <w:rFonts w:ascii="Consolas" w:hAnsi="Consolas"/>
                <w:b w:val="0"/>
                <w:i w:val="0"/>
                <w:color w:val="0F172A"/>
                <w:sz w:val="18"/>
              </w:rPr>
              <w:t>def edit_story(story_id):</w:t>
            </w:r>
            <w:r>
              <w:rPr>
                <w:rFonts w:ascii="Consolas" w:hAnsi="Consolas"/>
                <w:b w:val="0"/>
                <w:i w:val="0"/>
                <w:color w:val="0F172A"/>
                <w:sz w:val="18"/>
              </w:rPr>
              <w:br w:type="textWrapping"/>
            </w:r>
            <w:r>
              <w:rPr>
                <w:rFonts w:ascii="Consolas" w:hAnsi="Consolas"/>
                <w:b w:val="0"/>
                <w:i w:val="0"/>
                <w:color w:val="0F172A"/>
                <w:sz w:val="18"/>
              </w:rPr>
              <w:t xml:space="preserve">    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story = stories[story_id]</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request.method == "POST":</w:t>
            </w:r>
            <w:r>
              <w:rPr>
                <w:rFonts w:ascii="Consolas" w:hAnsi="Consolas"/>
                <w:b w:val="0"/>
                <w:i w:val="0"/>
                <w:color w:val="0F172A"/>
                <w:sz w:val="18"/>
              </w:rPr>
              <w:br w:type="textWrapping"/>
            </w:r>
            <w:r>
              <w:rPr>
                <w:rFonts w:ascii="Consolas" w:hAnsi="Consolas"/>
                <w:b w:val="0"/>
                <w:i w:val="0"/>
                <w:color w:val="0F172A"/>
                <w:sz w:val="18"/>
              </w:rPr>
              <w:t xml:space="preserve">        title = request.form.get("title", "").strip()</w:t>
            </w:r>
            <w:r>
              <w:rPr>
                <w:rFonts w:ascii="Consolas" w:hAnsi="Consolas"/>
                <w:b w:val="0"/>
                <w:i w:val="0"/>
                <w:color w:val="0F172A"/>
                <w:sz w:val="18"/>
              </w:rPr>
              <w:br w:type="textWrapping"/>
            </w:r>
            <w:r>
              <w:rPr>
                <w:rFonts w:ascii="Consolas" w:hAnsi="Consolas"/>
                <w:b w:val="0"/>
                <w:i w:val="0"/>
                <w:color w:val="0F172A"/>
                <w:sz w:val="18"/>
              </w:rPr>
              <w:t xml:space="preserve">        author = request.form.get("author", "").strip()</w:t>
            </w:r>
            <w:r>
              <w:rPr>
                <w:rFonts w:ascii="Consolas" w:hAnsi="Consolas"/>
                <w:b w:val="0"/>
                <w:i w:val="0"/>
                <w:color w:val="0F172A"/>
                <w:sz w:val="18"/>
              </w:rPr>
              <w:br w:type="textWrapping"/>
            </w:r>
            <w:r>
              <w:rPr>
                <w:rFonts w:ascii="Consolas" w:hAnsi="Consolas"/>
                <w:b w:val="0"/>
                <w:i w:val="0"/>
                <w:color w:val="0F172A"/>
                <w:sz w:val="18"/>
              </w:rPr>
              <w:t xml:space="preserve">        story_text = request.form.get("story", "").strip()</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title and author and story_text:</w:t>
            </w:r>
            <w:r>
              <w:rPr>
                <w:rFonts w:ascii="Consolas" w:hAnsi="Consolas"/>
                <w:b w:val="0"/>
                <w:i w:val="0"/>
                <w:color w:val="0F172A"/>
                <w:sz w:val="18"/>
              </w:rPr>
              <w:br w:type="textWrapping"/>
            </w:r>
            <w:r>
              <w:rPr>
                <w:rFonts w:ascii="Consolas" w:hAnsi="Consolas"/>
                <w:b w:val="0"/>
                <w:i w:val="0"/>
                <w:color w:val="0F172A"/>
                <w:sz w:val="18"/>
              </w:rPr>
              <w:t xml:space="preserve">            story.update({</w:t>
            </w:r>
            <w:r>
              <w:rPr>
                <w:rFonts w:ascii="Consolas" w:hAnsi="Consolas"/>
                <w:b w:val="0"/>
                <w:i w:val="0"/>
                <w:color w:val="0F172A"/>
                <w:sz w:val="18"/>
              </w:rPr>
              <w:br w:type="textWrapping"/>
            </w:r>
            <w:r>
              <w:rPr>
                <w:rFonts w:ascii="Consolas" w:hAnsi="Consolas"/>
                <w:b w:val="0"/>
                <w:i w:val="0"/>
                <w:color w:val="0F172A"/>
                <w:sz w:val="18"/>
              </w:rPr>
              <w:t xml:space="preserve">                "title": title,</w:t>
            </w:r>
            <w:r>
              <w:rPr>
                <w:rFonts w:ascii="Consolas" w:hAnsi="Consolas"/>
                <w:b w:val="0"/>
                <w:i w:val="0"/>
                <w:color w:val="0F172A"/>
                <w:sz w:val="18"/>
              </w:rPr>
              <w:br w:type="textWrapping"/>
            </w:r>
            <w:r>
              <w:rPr>
                <w:rFonts w:ascii="Consolas" w:hAnsi="Consolas"/>
                <w:b w:val="0"/>
                <w:i w:val="0"/>
                <w:color w:val="0F172A"/>
                <w:sz w:val="18"/>
              </w:rPr>
              <w:t xml:space="preserve">                "author": author,</w:t>
            </w:r>
            <w:r>
              <w:rPr>
                <w:rFonts w:ascii="Consolas" w:hAnsi="Consolas"/>
                <w:b w:val="0"/>
                <w:i w:val="0"/>
                <w:color w:val="0F172A"/>
                <w:sz w:val="18"/>
              </w:rPr>
              <w:br w:type="textWrapping"/>
            </w:r>
            <w:r>
              <w:rPr>
                <w:rFonts w:ascii="Consolas" w:hAnsi="Consolas"/>
                <w:b w:val="0"/>
                <w:i w:val="0"/>
                <w:color w:val="0F172A"/>
                <w:sz w:val="18"/>
              </w:rPr>
              <w:t xml:space="preserve">                "story": story_text,</w:t>
            </w:r>
            <w:r>
              <w:rPr>
                <w:rFonts w:ascii="Consolas" w:hAnsi="Consolas"/>
                <w:b w:val="0"/>
                <w:i w:val="0"/>
                <w:color w:val="0F172A"/>
                <w:sz w:val="18"/>
              </w:rPr>
              <w:br w:type="textWrapping"/>
            </w:r>
            <w:r>
              <w:rPr>
                <w:rFonts w:ascii="Consolas" w:hAnsi="Consolas"/>
                <w:b w:val="0"/>
                <w:i w:val="0"/>
                <w:color w:val="0F172A"/>
                <w:sz w:val="18"/>
              </w:rPr>
              <w:t xml:space="preserve">            })</w:t>
            </w:r>
            <w:r>
              <w:rPr>
                <w:rFonts w:ascii="Consolas" w:hAnsi="Consolas"/>
                <w:b w:val="0"/>
                <w:i w:val="0"/>
                <w:color w:val="0F172A"/>
                <w:sz w:val="18"/>
              </w:rPr>
              <w:br w:type="textWrapping"/>
            </w:r>
            <w:r>
              <w:rPr>
                <w:rFonts w:ascii="Consolas" w:hAnsi="Consolas"/>
                <w:b w:val="0"/>
                <w:i w:val="0"/>
                <w:color w:val="0F172A"/>
                <w:sz w:val="18"/>
              </w:rPr>
              <w:t xml:space="preserve">            return redirect(url_for("home"))</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return render_template("edit_story.html", form=request.form, error="Please fill in all fields.")</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return render_template("edit_story.html", form=story)</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@app.route("/delete/&lt;int:story_id&gt;", methods=["POST"])</w:t>
            </w:r>
            <w:r>
              <w:rPr>
                <w:rFonts w:ascii="Consolas" w:hAnsi="Consolas"/>
                <w:b w:val="0"/>
                <w:i w:val="0"/>
                <w:color w:val="0F172A"/>
                <w:sz w:val="18"/>
              </w:rPr>
              <w:br w:type="textWrapping"/>
            </w:r>
            <w:r>
              <w:rPr>
                <w:rFonts w:ascii="Consolas" w:hAnsi="Consolas"/>
                <w:b w:val="0"/>
                <w:i w:val="0"/>
                <w:color w:val="0F172A"/>
                <w:sz w:val="18"/>
              </w:rPr>
              <w:t>def delete_story(story_id):</w:t>
            </w:r>
            <w:r>
              <w:rPr>
                <w:rFonts w:ascii="Consolas" w:hAnsi="Consolas"/>
                <w:b w:val="0"/>
                <w:i w:val="0"/>
                <w:color w:val="0F172A"/>
                <w:sz w:val="18"/>
              </w:rPr>
              <w:br w:type="textWrapping"/>
            </w:r>
            <w:r>
              <w:rPr>
                <w:rFonts w:ascii="Consolas" w:hAnsi="Consolas"/>
                <w:b w:val="0"/>
                <w:i w:val="0"/>
                <w:color w:val="0F172A"/>
                <w:sz w:val="18"/>
              </w:rPr>
              <w:t xml:space="preserve">    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stories.pop(story_id)</w:t>
            </w:r>
            <w:r>
              <w:rPr>
                <w:rFonts w:ascii="Consolas" w:hAnsi="Consolas"/>
                <w:b w:val="0"/>
                <w:i w:val="0"/>
                <w:color w:val="0F172A"/>
                <w:sz w:val="18"/>
              </w:rPr>
              <w:br w:type="textWrapping"/>
            </w:r>
            <w:r>
              <w:rPr>
                <w:rFonts w:ascii="Consolas" w:hAnsi="Consolas"/>
                <w:b w:val="0"/>
                <w:i w:val="0"/>
                <w:color w:val="0F172A"/>
                <w:sz w:val="18"/>
              </w:rPr>
              <w:t xml:space="preserve">    return redirect(url_for("home"))</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if __name__ == "__main__":</w:t>
            </w:r>
            <w:r>
              <w:rPr>
                <w:rFonts w:ascii="Consolas" w:hAnsi="Consolas"/>
                <w:b w:val="0"/>
                <w:i w:val="0"/>
                <w:color w:val="0F172A"/>
                <w:sz w:val="18"/>
              </w:rPr>
              <w:br w:type="textWrapping"/>
            </w:r>
            <w:r>
              <w:rPr>
                <w:rFonts w:ascii="Consolas" w:hAnsi="Consolas"/>
                <w:b w:val="0"/>
                <w:i w:val="0"/>
                <w:color w:val="0F172A"/>
                <w:sz w:val="18"/>
              </w:rPr>
              <w:t xml:space="preserve">    app.run(debug=True)</w:t>
            </w:r>
          </w:p>
        </w:tc>
      </w:tr>
    </w:tbl>
    <w:p w14:paraId="19B3CB94">
      <w:pPr>
        <w:spacing w:before="0" w:after="120"/>
      </w:pPr>
    </w:p>
    <w:p w14:paraId="044A04CD">
      <w:pPr>
        <w:spacing w:before="240" w:after="160"/>
      </w:pPr>
      <w:r>
        <w:rPr>
          <w:rFonts w:ascii="Calibri" w:hAnsi="Calibri"/>
          <w:b/>
          <w:i w:val="0"/>
          <w:color w:val="0F172A"/>
          <w:sz w:val="24"/>
        </w:rPr>
        <w:t>🔍  Line-by-Line Explanation</w:t>
      </w:r>
    </w:p>
    <w:p w14:paraId="557FEADC">
      <w:pPr>
        <w:spacing w:before="240" w:after="160"/>
      </w:pPr>
      <w:r>
        <w:rPr>
          <w:rFonts w:ascii="Calibri" w:hAnsi="Calibri"/>
          <w:b/>
          <w:i w:val="0"/>
          <w:color w:val="0F172A"/>
          <w:sz w:val="22"/>
        </w:rPr>
        <w:t>Line 1: from flask import Flask, redirect, render_template, request, url_for</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6EA5DF4">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61762524">
            <w:pPr>
              <w:spacing w:before="40" w:after="40"/>
            </w:pPr>
            <w:r>
              <w:rPr>
                <w:rFonts w:ascii="Consolas" w:hAnsi="Consolas"/>
                <w:b w:val="0"/>
                <w:i w:val="0"/>
                <w:color w:val="0F172A"/>
                <w:sz w:val="18"/>
              </w:rPr>
              <w:t>from flask import Flask, redirect, render_template, request, url_for</w:t>
            </w:r>
          </w:p>
        </w:tc>
      </w:tr>
    </w:tbl>
    <w:p w14:paraId="6BF686D6">
      <w:pPr>
        <w:spacing w:before="0" w:after="120"/>
      </w:pPr>
    </w:p>
    <w:p w14:paraId="3337F4DC">
      <w:pPr>
        <w:spacing w:before="80" w:after="40"/>
      </w:pPr>
      <w:r>
        <w:rPr>
          <w:rFonts w:ascii="Consolas" w:hAnsi="Consolas"/>
          <w:b/>
          <w:i w:val="0"/>
          <w:color w:val="0D9488"/>
          <w:sz w:val="20"/>
        </w:rPr>
        <w:t>from</w:t>
      </w:r>
    </w:p>
    <w:p w14:paraId="2AB3C92D">
      <w:pPr>
        <w:spacing w:before="0" w:after="120"/>
      </w:pPr>
      <w:r>
        <w:rPr>
          <w:rFonts w:ascii="Calibri" w:hAnsi="Calibri"/>
          <w:b w:val="0"/>
          <w:i w:val="0"/>
          <w:color w:val="475569"/>
          <w:sz w:val="20"/>
        </w:rPr>
        <w:t xml:space="preserve">  • What is it? — "from" is a Python keyword (a reserved word built into the language).</w:t>
      </w:r>
    </w:p>
    <w:p w14:paraId="1F042532">
      <w:pPr>
        <w:spacing w:before="0" w:after="120"/>
      </w:pPr>
      <w:r>
        <w:rPr>
          <w:rFonts w:ascii="Calibri" w:hAnsi="Calibri"/>
          <w:b w:val="0"/>
          <w:i w:val="0"/>
          <w:color w:val="475569"/>
          <w:sz w:val="20"/>
        </w:rPr>
        <w:t xml:space="preserve">  • Why is it used? — It tells Python: "Go to this package/module and get something specific from it."</w:t>
      </w:r>
    </w:p>
    <w:p w14:paraId="1FBF561D">
      <w:pPr>
        <w:spacing w:before="0" w:after="120"/>
      </w:pPr>
      <w:r>
        <w:rPr>
          <w:rFonts w:ascii="Calibri" w:hAnsi="Calibri"/>
          <w:b w:val="0"/>
          <w:i w:val="0"/>
          <w:color w:val="475569"/>
          <w:sz w:val="20"/>
        </w:rPr>
        <w:t xml:space="preserve">  • What happens if we remove it? — Python will not know where to find Flask, and the program will crash with an ImportError.</w:t>
      </w:r>
    </w:p>
    <w:p w14:paraId="4F48B166">
      <w:pPr>
        <w:spacing w:before="80" w:after="40"/>
      </w:pPr>
      <w:r>
        <w:rPr>
          <w:rFonts w:ascii="Consolas" w:hAnsi="Consolas"/>
          <w:b/>
          <w:i w:val="0"/>
          <w:color w:val="0D9488"/>
          <w:sz w:val="20"/>
        </w:rPr>
        <w:t>flask</w:t>
      </w:r>
    </w:p>
    <w:p w14:paraId="3BFF2E80">
      <w:pPr>
        <w:spacing w:before="0" w:after="120"/>
      </w:pPr>
      <w:r>
        <w:rPr>
          <w:rFonts w:ascii="Calibri" w:hAnsi="Calibri"/>
          <w:b w:val="0"/>
          <w:i w:val="0"/>
          <w:color w:val="475569"/>
          <w:sz w:val="20"/>
        </w:rPr>
        <w:t xml:space="preserve">  • What is it? — "flask" is a Python package (a collection of code written by other developers).</w:t>
      </w:r>
    </w:p>
    <w:p w14:paraId="4AA388C4">
      <w:pPr>
        <w:spacing w:before="0" w:after="120"/>
      </w:pPr>
      <w:r>
        <w:rPr>
          <w:rFonts w:ascii="Calibri" w:hAnsi="Calibri"/>
          <w:b w:val="0"/>
          <w:i w:val="0"/>
          <w:color w:val="475569"/>
          <w:sz w:val="20"/>
        </w:rPr>
        <w:t xml:space="preserve">  • Where does it come from? — It is installed using pip (Python's package manager). You install it by running: pip install Flask</w:t>
      </w:r>
    </w:p>
    <w:p w14:paraId="7A96FC87">
      <w:pPr>
        <w:spacing w:before="0" w:after="120"/>
      </w:pPr>
      <w:r>
        <w:rPr>
          <w:rFonts w:ascii="Calibri" w:hAnsi="Calibri"/>
          <w:b w:val="0"/>
          <w:i w:val="0"/>
          <w:color w:val="475569"/>
          <w:sz w:val="20"/>
        </w:rPr>
        <w:t xml:space="preserve">  • Is it built into Python? — No. Flask is a third-party package. You must install it separately.</w:t>
      </w:r>
    </w:p>
    <w:p w14:paraId="5BA513DF">
      <w:pPr>
        <w:spacing w:before="80" w:after="40"/>
      </w:pPr>
      <w:r>
        <w:rPr>
          <w:rFonts w:ascii="Consolas" w:hAnsi="Consolas"/>
          <w:b/>
          <w:i w:val="0"/>
          <w:color w:val="0D9488"/>
          <w:sz w:val="20"/>
        </w:rPr>
        <w:t>import</w:t>
      </w:r>
    </w:p>
    <w:p w14:paraId="6BA4497F">
      <w:pPr>
        <w:spacing w:before="0" w:after="120"/>
      </w:pPr>
      <w:r>
        <w:rPr>
          <w:rFonts w:ascii="Calibri" w:hAnsi="Calibri"/>
          <w:b w:val="0"/>
          <w:i w:val="0"/>
          <w:color w:val="475569"/>
          <w:sz w:val="20"/>
        </w:rPr>
        <w:t xml:space="preserve">  • What is it? — "import" is a Python keyword.</w:t>
      </w:r>
    </w:p>
    <w:p w14:paraId="2ECF8709">
      <w:pPr>
        <w:spacing w:before="0" w:after="120"/>
      </w:pPr>
      <w:r>
        <w:rPr>
          <w:rFonts w:ascii="Calibri" w:hAnsi="Calibri"/>
          <w:b w:val="0"/>
          <w:i w:val="0"/>
          <w:color w:val="475569"/>
          <w:sz w:val="20"/>
        </w:rPr>
        <w:t xml:space="preserve">  • Why do we need it? — It brings code from another file/package into our file so we can use it.</w:t>
      </w:r>
    </w:p>
    <w:p w14:paraId="6F8D664C">
      <w:pPr>
        <w:spacing w:before="0" w:after="120"/>
      </w:pPr>
      <w:r>
        <w:rPr>
          <w:rFonts w:ascii="Calibri" w:hAnsi="Calibri"/>
          <w:b w:val="0"/>
          <w:i w:val="0"/>
          <w:color w:val="475569"/>
          <w:sz w:val="20"/>
        </w:rPr>
        <w:t xml:space="preserve">  • Simple analogy — Think of it as borrowing a tool from a toolbox. The toolbox is "flask", and we are picking out specific tools.</w:t>
      </w:r>
    </w:p>
    <w:p w14:paraId="5EB63EEA">
      <w:pPr>
        <w:spacing w:before="80" w:after="40"/>
      </w:pPr>
      <w:r>
        <w:rPr>
          <w:rFonts w:ascii="Consolas" w:hAnsi="Consolas"/>
          <w:b/>
          <w:i w:val="0"/>
          <w:color w:val="0D9488"/>
          <w:sz w:val="20"/>
        </w:rPr>
        <w:t>Flask</w:t>
      </w:r>
    </w:p>
    <w:p w14:paraId="44929E73">
      <w:pPr>
        <w:spacing w:before="0" w:after="120"/>
      </w:pPr>
      <w:r>
        <w:rPr>
          <w:rFonts w:ascii="Calibri" w:hAnsi="Calibri"/>
          <w:b w:val="0"/>
          <w:i w:val="0"/>
          <w:color w:val="475569"/>
          <w:sz w:val="20"/>
        </w:rPr>
        <w:t xml:space="preserve">  • A class (a blueprint for creating objects). It creates the web application itself. The capital "F" indicates it is a class — Python convention says class names start with uppercase.</w:t>
      </w:r>
    </w:p>
    <w:p w14:paraId="43FC878B">
      <w:pPr>
        <w:spacing w:before="80" w:after="40"/>
      </w:pPr>
      <w:r>
        <w:rPr>
          <w:rFonts w:ascii="Consolas" w:hAnsi="Consolas"/>
          <w:b/>
          <w:i w:val="0"/>
          <w:color w:val="0D9488"/>
          <w:sz w:val="20"/>
        </w:rPr>
        <w:t>redirect</w:t>
      </w:r>
    </w:p>
    <w:p w14:paraId="745F8492">
      <w:pPr>
        <w:spacing w:before="0" w:after="120"/>
      </w:pPr>
      <w:r>
        <w:rPr>
          <w:rFonts w:ascii="Calibri" w:hAnsi="Calibri"/>
          <w:b w:val="0"/>
          <w:i w:val="0"/>
          <w:color w:val="475569"/>
          <w:sz w:val="20"/>
        </w:rPr>
        <w:t xml:space="preserve">  • A function that tells the browser to go to a different URL. Used after editing or deleting a story to send the user back to the home page.</w:t>
      </w:r>
    </w:p>
    <w:p w14:paraId="61BDE07C">
      <w:pPr>
        <w:spacing w:before="80" w:after="40"/>
      </w:pPr>
      <w:r>
        <w:rPr>
          <w:rFonts w:ascii="Consolas" w:hAnsi="Consolas"/>
          <w:b/>
          <w:i w:val="0"/>
          <w:color w:val="0D9488"/>
          <w:sz w:val="20"/>
        </w:rPr>
        <w:t>render_template</w:t>
      </w:r>
    </w:p>
    <w:p w14:paraId="49A87DA0">
      <w:pPr>
        <w:spacing w:before="0" w:after="120"/>
      </w:pPr>
      <w:r>
        <w:rPr>
          <w:rFonts w:ascii="Calibri" w:hAnsi="Calibri"/>
          <w:b w:val="0"/>
          <w:i w:val="0"/>
          <w:color w:val="475569"/>
          <w:sz w:val="20"/>
        </w:rPr>
        <w:t xml:space="preserve">  • A function that reads an HTML file from the templates/ folder, fills in any Jinja2 placeholders with data, and returns the completed HTML.</w:t>
      </w:r>
    </w:p>
    <w:p w14:paraId="19AC0D54">
      <w:pPr>
        <w:spacing w:before="80" w:after="40"/>
      </w:pPr>
      <w:r>
        <w:rPr>
          <w:rFonts w:ascii="Consolas" w:hAnsi="Consolas"/>
          <w:b/>
          <w:i w:val="0"/>
          <w:color w:val="0D9488"/>
          <w:sz w:val="20"/>
        </w:rPr>
        <w:t>request</w:t>
      </w:r>
    </w:p>
    <w:p w14:paraId="307D7BC1">
      <w:pPr>
        <w:spacing w:before="0" w:after="120"/>
      </w:pPr>
      <w:r>
        <w:rPr>
          <w:rFonts w:ascii="Calibri" w:hAnsi="Calibri"/>
          <w:b w:val="0"/>
          <w:i w:val="0"/>
          <w:color w:val="475569"/>
          <w:sz w:val="20"/>
        </w:rPr>
        <w:t xml:space="preserve">  • An object that contains all the information about the current HTTP request — what URL was visited, what data was sent, what method was used (GET or POST).</w:t>
      </w:r>
    </w:p>
    <w:p w14:paraId="16E66139">
      <w:pPr>
        <w:spacing w:before="80" w:after="40"/>
      </w:pPr>
      <w:r>
        <w:rPr>
          <w:rFonts w:ascii="Consolas" w:hAnsi="Consolas"/>
          <w:b/>
          <w:i w:val="0"/>
          <w:color w:val="0D9488"/>
          <w:sz w:val="20"/>
        </w:rPr>
        <w:t>url_for</w:t>
      </w:r>
    </w:p>
    <w:p w14:paraId="6E3844CA">
      <w:pPr>
        <w:spacing w:before="0" w:after="120"/>
      </w:pPr>
      <w:r>
        <w:rPr>
          <w:rFonts w:ascii="Calibri" w:hAnsi="Calibri"/>
          <w:b w:val="0"/>
          <w:i w:val="0"/>
          <w:color w:val="475569"/>
          <w:sz w:val="20"/>
        </w:rPr>
        <w:t xml:space="preserve">  • A function that generates a URL for a given function name. Instead of hardcoding URLs like "/edit/0", you use url_for("edit_story", story_id=0) — this is safer because if you change a URL, you only change it in one place.</w:t>
      </w:r>
    </w:p>
    <w:p w14:paraId="6392F7E6">
      <w:pPr>
        <w:spacing w:before="0" w:after="120"/>
      </w:pPr>
    </w:p>
    <w:p w14:paraId="5A2B6A1F">
      <w:pPr>
        <w:spacing w:before="0" w:after="120"/>
      </w:pPr>
      <w:r>
        <w:rPr>
          <w:rFonts w:ascii="Calibri" w:hAnsi="Calibri"/>
          <w:b w:val="0"/>
          <w:i w:val="0"/>
          <w:color w:val="475569"/>
          <w:sz w:val="20"/>
        </w:rPr>
        <w:t>What Python does when this line executes:</w:t>
      </w:r>
    </w:p>
    <w:p w14:paraId="3ADB94AD">
      <w:pPr>
        <w:spacing w:before="0" w:after="120"/>
      </w:pPr>
      <w:r>
        <w:rPr>
          <w:rFonts w:ascii="Calibri" w:hAnsi="Calibri"/>
          <w:b w:val="0"/>
          <w:i w:val="0"/>
          <w:color w:val="475569"/>
          <w:sz w:val="20"/>
        </w:rPr>
        <w:t xml:space="preserve">  1. Python finds the "flask" package in the installed packages folder</w:t>
      </w:r>
    </w:p>
    <w:p w14:paraId="1724E869">
      <w:pPr>
        <w:spacing w:before="0" w:after="120"/>
      </w:pPr>
      <w:r>
        <w:rPr>
          <w:rFonts w:ascii="Calibri" w:hAnsi="Calibri"/>
          <w:b w:val="0"/>
          <w:i w:val="0"/>
          <w:color w:val="475569"/>
          <w:sz w:val="20"/>
        </w:rPr>
        <w:t xml:space="preserve">  2. Python loads the flask package into memory</w:t>
      </w:r>
    </w:p>
    <w:p w14:paraId="46844817">
      <w:pPr>
        <w:spacing w:before="0" w:after="120"/>
      </w:pPr>
      <w:r>
        <w:rPr>
          <w:rFonts w:ascii="Calibri" w:hAnsi="Calibri"/>
          <w:b w:val="0"/>
          <w:i w:val="0"/>
          <w:color w:val="475569"/>
          <w:sz w:val="20"/>
        </w:rPr>
        <w:t xml:space="preserve">  3. Python extracts the five specific items (Flask, redirect, render_template, request, url_for)</w:t>
      </w:r>
    </w:p>
    <w:p w14:paraId="19B67967">
      <w:pPr>
        <w:spacing w:before="0" w:after="120"/>
      </w:pPr>
      <w:r>
        <w:rPr>
          <w:rFonts w:ascii="Calibri" w:hAnsi="Calibri"/>
          <w:b w:val="0"/>
          <w:i w:val="0"/>
          <w:color w:val="475569"/>
          <w:sz w:val="20"/>
        </w:rPr>
        <w:t xml:space="preserve">  4. Python makes these five items available in our file so we can use them by name</w:t>
      </w:r>
    </w:p>
    <w:tbl>
      <w:tblPr>
        <w:tblStyle w:val="12"/>
        <w:tblW w:w="0" w:type="auto"/>
        <w:tblInd w:w="0" w:type="dxa"/>
        <w:tblBorders>
          <w:top w:val="none" w:color="auto" w:sz="0" w:space="0"/>
          <w:left w:val="single" w:color="0D9488"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D47690C">
        <w:tblPrEx>
          <w:tblBorders>
            <w:top w:val="none" w:color="auto" w:sz="0" w:space="0"/>
            <w:left w:val="single" w:color="0D9488"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0FDFA"/>
          </w:tcPr>
          <w:p w14:paraId="095FFE99">
            <w:r>
              <w:rPr>
                <w:rFonts w:ascii="Calibri" w:hAnsi="Calibri"/>
                <w:b/>
                <w:i w:val="0"/>
                <w:color w:val="0D9488"/>
                <w:sz w:val="18"/>
              </w:rPr>
              <w:t xml:space="preserve">NOTE: </w:t>
            </w:r>
            <w:r>
              <w:rPr>
                <w:rFonts w:ascii="Calibri" w:hAnsi="Calibri"/>
                <w:b w:val="0"/>
                <w:i w:val="0"/>
                <w:color w:val="475569"/>
                <w:sz w:val="18"/>
              </w:rPr>
              <w:t>Why not write "import flask"? You could, but then you'd have to write flask.Flask, flask.redirect, etc. every time. Using "from flask import ..." saves typing and makes code cleaner.</w:t>
            </w:r>
          </w:p>
        </w:tc>
      </w:tr>
    </w:tbl>
    <w:p w14:paraId="3BF62D62">
      <w:pPr>
        <w:spacing w:before="0" w:after="120"/>
      </w:pPr>
    </w:p>
    <w:p w14:paraId="19A3BDC1">
      <w:pPr>
        <w:spacing w:before="240" w:after="160"/>
      </w:pPr>
      <w:r>
        <w:rPr>
          <w:rFonts w:ascii="Calibri" w:hAnsi="Calibri"/>
          <w:b/>
          <w:i w:val="0"/>
          <w:color w:val="0F172A"/>
          <w:sz w:val="22"/>
        </w:rPr>
        <w:t>Line 3: app = Flask(__name__)</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77EF8F0">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17C56450">
            <w:pPr>
              <w:spacing w:before="40" w:after="40"/>
            </w:pPr>
            <w:r>
              <w:rPr>
                <w:rFonts w:ascii="Consolas" w:hAnsi="Consolas"/>
                <w:b w:val="0"/>
                <w:i w:val="0"/>
                <w:color w:val="0F172A"/>
                <w:sz w:val="18"/>
              </w:rPr>
              <w:t>app = Flask(__name__)</w:t>
            </w:r>
          </w:p>
        </w:tc>
      </w:tr>
    </w:tbl>
    <w:p w14:paraId="1FE14FD1">
      <w:pPr>
        <w:spacing w:before="80" w:after="40"/>
      </w:pPr>
      <w:r>
        <w:rPr>
          <w:rFonts w:ascii="Consolas" w:hAnsi="Consolas"/>
          <w:b/>
          <w:i w:val="0"/>
          <w:color w:val="0D9488"/>
          <w:sz w:val="20"/>
        </w:rPr>
        <w:t>app</w:t>
      </w:r>
    </w:p>
    <w:p w14:paraId="1FA80492">
      <w:pPr>
        <w:spacing w:before="0" w:after="120"/>
      </w:pPr>
      <w:r>
        <w:rPr>
          <w:rFonts w:ascii="Calibri" w:hAnsi="Calibri"/>
          <w:b w:val="0"/>
          <w:i w:val="0"/>
          <w:color w:val="475569"/>
          <w:sz w:val="20"/>
        </w:rPr>
        <w:t xml:space="preserve">  • What is it? — A variable name. A variable is like a labeled box that stores a value.</w:t>
      </w:r>
    </w:p>
    <w:p w14:paraId="1259B11F">
      <w:pPr>
        <w:spacing w:before="0" w:after="120"/>
      </w:pPr>
      <w:r>
        <w:rPr>
          <w:rFonts w:ascii="Calibri" w:hAnsi="Calibri"/>
          <w:b w:val="0"/>
          <w:i w:val="0"/>
          <w:color w:val="475569"/>
          <w:sz w:val="20"/>
        </w:rPr>
        <w:t xml:space="preserve">  • Why "app"? — It is a convention (common practice). You can name it anything, but "app" is the standard name for a Flask application.</w:t>
      </w:r>
    </w:p>
    <w:p w14:paraId="20C30FF8">
      <w:pPr>
        <w:spacing w:before="0" w:after="120"/>
      </w:pPr>
      <w:r>
        <w:rPr>
          <w:rFonts w:ascii="Calibri" w:hAnsi="Calibri"/>
          <w:b w:val="0"/>
          <w:i w:val="0"/>
          <w:color w:val="475569"/>
          <w:sz w:val="20"/>
        </w:rPr>
        <w:t xml:space="preserve">  • What does it store? — It stores a Flask application object — the core of your entire web application.</w:t>
      </w:r>
    </w:p>
    <w:p w14:paraId="15593BE4">
      <w:pPr>
        <w:spacing w:before="80" w:after="40"/>
      </w:pPr>
      <w:r>
        <w:rPr>
          <w:rFonts w:ascii="Consolas" w:hAnsi="Consolas"/>
          <w:b/>
          <w:i w:val="0"/>
          <w:color w:val="0D9488"/>
          <w:sz w:val="20"/>
        </w:rPr>
        <w:t>=</w:t>
      </w:r>
    </w:p>
    <w:p w14:paraId="464EC7C3">
      <w:pPr>
        <w:spacing w:before="0" w:after="120"/>
      </w:pPr>
      <w:r>
        <w:rPr>
          <w:rFonts w:ascii="Calibri" w:hAnsi="Calibri"/>
          <w:b w:val="0"/>
          <w:i w:val="0"/>
          <w:color w:val="475569"/>
          <w:sz w:val="20"/>
        </w:rPr>
        <w:t xml:space="preserve">  • What is it? — The assignment operator. It takes the value on the right side and stores it in the variable on the left side.</w:t>
      </w:r>
    </w:p>
    <w:p w14:paraId="40CE04A6">
      <w:pPr>
        <w:spacing w:before="0" w:after="120"/>
      </w:pPr>
      <w:r>
        <w:rPr>
          <w:rFonts w:ascii="Calibri" w:hAnsi="Calibri"/>
          <w:b w:val="0"/>
          <w:i w:val="0"/>
          <w:color w:val="475569"/>
          <w:sz w:val="20"/>
        </w:rPr>
        <w:t xml:space="preserve">  • It does NOT mean "equals" in math. It means "store this value".</w:t>
      </w:r>
    </w:p>
    <w:p w14:paraId="7AFE2449">
      <w:pPr>
        <w:spacing w:before="80" w:after="40"/>
      </w:pPr>
      <w:r>
        <w:rPr>
          <w:rFonts w:ascii="Consolas" w:hAnsi="Consolas"/>
          <w:b/>
          <w:i w:val="0"/>
          <w:color w:val="0D9488"/>
          <w:sz w:val="20"/>
        </w:rPr>
        <w:t>Flask(__name__)</w:t>
      </w:r>
    </w:p>
    <w:p w14:paraId="62E1C200">
      <w:pPr>
        <w:spacing w:before="0" w:after="120"/>
      </w:pPr>
      <w:r>
        <w:rPr>
          <w:rFonts w:ascii="Calibri" w:hAnsi="Calibri"/>
          <w:b w:val="0"/>
          <w:i w:val="0"/>
          <w:color w:val="475569"/>
          <w:sz w:val="20"/>
        </w:rPr>
        <w:t xml:space="preserve">  • Flask is a class (blueprint). Flask(__name__) creates a new instance (actual object) from that blueprint.</w:t>
      </w:r>
    </w:p>
    <w:p w14:paraId="1917365A">
      <w:pPr>
        <w:spacing w:before="0" w:after="120"/>
      </w:pPr>
      <w:r>
        <w:rPr>
          <w:rFonts w:ascii="Calibri" w:hAnsi="Calibri"/>
          <w:b w:val="0"/>
          <w:i w:val="0"/>
          <w:color w:val="475569"/>
          <w:sz w:val="20"/>
        </w:rPr>
        <w:t xml:space="preserve">  • The parentheses () mean "call this" or "create a new instance".</w:t>
      </w:r>
    </w:p>
    <w:p w14:paraId="5C06B4A4">
      <w:pPr>
        <w:spacing w:before="0" w:after="120"/>
      </w:pPr>
      <w:r>
        <w:rPr>
          <w:rFonts w:ascii="Calibri" w:hAnsi="Calibri"/>
          <w:b w:val="0"/>
          <w:i w:val="0"/>
          <w:color w:val="475569"/>
          <w:sz w:val="20"/>
        </w:rPr>
        <w:t xml:space="preserve">  • __name__ is a special Python variable. It contains the name of the current file.</w:t>
      </w:r>
    </w:p>
    <w:p w14:paraId="18DF9664">
      <w:pPr>
        <w:spacing w:before="0" w:after="120"/>
      </w:pPr>
      <w:r>
        <w:rPr>
          <w:rFonts w:ascii="Calibri" w:hAnsi="Calibri"/>
          <w:b w:val="0"/>
          <w:i w:val="0"/>
          <w:color w:val="475569"/>
          <w:sz w:val="20"/>
        </w:rPr>
        <w:t xml:space="preserve">  • When you run app.py directly, __name__ equals "__main__".</w:t>
      </w:r>
    </w:p>
    <w:p w14:paraId="1166D16D">
      <w:pPr>
        <w:spacing w:before="0" w:after="120"/>
      </w:pPr>
      <w:r>
        <w:rPr>
          <w:rFonts w:ascii="Calibri" w:hAnsi="Calibri"/>
          <w:b w:val="0"/>
          <w:i w:val="0"/>
          <w:color w:val="475569"/>
          <w:sz w:val="20"/>
        </w:rPr>
        <w:t xml:space="preserve">  • Why does Flask need __name__? — Flask uses it to find the templates/ and static/ folders. It looks for these folders relative to the location of the file whose name you pass in.</w:t>
      </w:r>
    </w:p>
    <w:p w14:paraId="575EDAD0">
      <w:pPr>
        <w:spacing w:before="0" w:after="120"/>
      </w:pPr>
    </w:p>
    <w:p w14:paraId="26F4A13C">
      <w:pPr>
        <w:spacing w:before="0" w:after="120"/>
      </w:pPr>
      <w:r>
        <w:rPr>
          <w:rFonts w:ascii="Calibri" w:hAnsi="Calibri"/>
          <w:b w:val="0"/>
          <w:i w:val="0"/>
          <w:color w:val="475569"/>
          <w:sz w:val="20"/>
        </w:rPr>
        <w:t>What happens internally:</w:t>
      </w:r>
    </w:p>
    <w:p w14:paraId="0FF4259A">
      <w:pPr>
        <w:spacing w:before="0" w:after="120"/>
      </w:pPr>
      <w:r>
        <w:rPr>
          <w:rFonts w:ascii="Calibri" w:hAnsi="Calibri"/>
          <w:b w:val="0"/>
          <w:i w:val="0"/>
          <w:color w:val="475569"/>
          <w:sz w:val="20"/>
        </w:rPr>
        <w:t xml:space="preserve">  1. Python calls the Flask class constructor (the __init__ method)</w:t>
      </w:r>
    </w:p>
    <w:p w14:paraId="6919F3A3">
      <w:pPr>
        <w:spacing w:before="0" w:after="120"/>
      </w:pPr>
      <w:r>
        <w:rPr>
          <w:rFonts w:ascii="Calibri" w:hAnsi="Calibri"/>
          <w:b w:val="0"/>
          <w:i w:val="0"/>
          <w:color w:val="475569"/>
          <w:sz w:val="20"/>
        </w:rPr>
        <w:t xml:space="preserve">  2. Flask creates a new application object</w:t>
      </w:r>
    </w:p>
    <w:p w14:paraId="113B1A62">
      <w:pPr>
        <w:spacing w:before="0" w:after="120"/>
      </w:pPr>
      <w:r>
        <w:rPr>
          <w:rFonts w:ascii="Calibri" w:hAnsi="Calibri"/>
          <w:b w:val="0"/>
          <w:i w:val="0"/>
          <w:color w:val="475569"/>
          <w:sz w:val="20"/>
        </w:rPr>
        <w:t xml:space="preserve">  3. Flask configures itself to look for templates/ and static/ folders in the same directory as app.py</w:t>
      </w:r>
    </w:p>
    <w:p w14:paraId="6B676F37">
      <w:pPr>
        <w:spacing w:before="0" w:after="120"/>
      </w:pPr>
      <w:r>
        <w:rPr>
          <w:rFonts w:ascii="Calibri" w:hAnsi="Calibri"/>
          <w:b w:val="0"/>
          <w:i w:val="0"/>
          <w:color w:val="475569"/>
          <w:sz w:val="20"/>
        </w:rPr>
        <w:t xml:space="preserve">  4. The object is stored in the variable "app"</w:t>
      </w:r>
    </w:p>
    <w:p w14:paraId="5146ABD0">
      <w:pPr>
        <w:spacing w:before="0" w:after="120"/>
      </w:pPr>
      <w:r>
        <w:rPr>
          <w:rFonts w:ascii="Calibri" w:hAnsi="Calibri"/>
          <w:b w:val="0"/>
          <w:i w:val="0"/>
          <w:color w:val="475569"/>
          <w:sz w:val="20"/>
        </w:rPr>
        <w:t xml:space="preserve">  5. From now on, "app" IS your web application</w:t>
      </w:r>
    </w:p>
    <w:p w14:paraId="75370E67">
      <w:pPr>
        <w:spacing w:before="0" w:after="120"/>
      </w:pPr>
    </w:p>
    <w:tbl>
      <w:tblPr>
        <w:tblStyle w:val="12"/>
        <w:tblW w:w="0" w:type="auto"/>
        <w:tblInd w:w="0" w:type="dxa"/>
        <w:tblBorders>
          <w:top w:val="none" w:color="auto" w:sz="0" w:space="0"/>
          <w:left w:val="single" w:color="0D9488"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81322CA">
        <w:tblPrEx>
          <w:tblBorders>
            <w:top w:val="none" w:color="auto" w:sz="0" w:space="0"/>
            <w:left w:val="single" w:color="0D9488"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0FDFA"/>
          </w:tcPr>
          <w:p w14:paraId="01DFDE43">
            <w:r>
              <w:rPr>
                <w:rFonts w:ascii="Calibri" w:hAnsi="Calibri"/>
                <w:b/>
                <w:i w:val="0"/>
                <w:color w:val="0D9488"/>
                <w:sz w:val="18"/>
              </w:rPr>
              <w:t xml:space="preserve">NOTE: </w:t>
            </w:r>
            <w:r>
              <w:rPr>
                <w:rFonts w:ascii="Calibri" w:hAnsi="Calibri"/>
                <w:b w:val="0"/>
                <w:i w:val="0"/>
                <w:color w:val="475569"/>
                <w:sz w:val="18"/>
              </w:rPr>
              <w:t>Common mistake: Writing flask(__name__) with lowercase "f". This will cause NameError because the class is called Flask with a capital F.</w:t>
            </w:r>
          </w:p>
        </w:tc>
      </w:tr>
    </w:tbl>
    <w:p w14:paraId="572A4EE2">
      <w:pPr>
        <w:spacing w:before="0" w:after="120"/>
      </w:pPr>
    </w:p>
    <w:p w14:paraId="4D0C54FA">
      <w:pPr>
        <w:spacing w:before="240" w:after="160"/>
      </w:pPr>
      <w:r>
        <w:rPr>
          <w:rFonts w:ascii="Calibri" w:hAnsi="Calibri"/>
          <w:b/>
          <w:i w:val="0"/>
          <w:color w:val="0F172A"/>
          <w:sz w:val="22"/>
        </w:rPr>
        <w:t>Line 4: stories = []</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04E64454">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3E8D757A">
            <w:pPr>
              <w:spacing w:before="40" w:after="40"/>
            </w:pPr>
            <w:r>
              <w:rPr>
                <w:rFonts w:ascii="Consolas" w:hAnsi="Consolas"/>
                <w:b w:val="0"/>
                <w:i w:val="0"/>
                <w:color w:val="0F172A"/>
                <w:sz w:val="18"/>
              </w:rPr>
              <w:t>stories = []</w:t>
            </w:r>
          </w:p>
        </w:tc>
      </w:tr>
    </w:tbl>
    <w:p w14:paraId="6ED9C63A">
      <w:pPr>
        <w:spacing w:before="80" w:after="40"/>
      </w:pPr>
      <w:r>
        <w:rPr>
          <w:rFonts w:ascii="Consolas" w:hAnsi="Consolas"/>
          <w:b/>
          <w:i w:val="0"/>
          <w:color w:val="0D9488"/>
          <w:sz w:val="20"/>
        </w:rPr>
        <w:t>stories</w:t>
      </w:r>
    </w:p>
    <w:p w14:paraId="0930EC97">
      <w:pPr>
        <w:spacing w:before="0" w:after="120"/>
      </w:pPr>
      <w:r>
        <w:rPr>
          <w:rFonts w:ascii="Calibri" w:hAnsi="Calibri"/>
          <w:b w:val="0"/>
          <w:i w:val="0"/>
          <w:color w:val="475569"/>
          <w:sz w:val="20"/>
        </w:rPr>
        <w:t xml:space="preserve">  • A variable that will hold all the stories. It is defined at the module level (outside any function), making it a global variable — accessible from any function in this file.</w:t>
      </w:r>
    </w:p>
    <w:p w14:paraId="585ABF6B">
      <w:pPr>
        <w:spacing w:before="80" w:after="40"/>
      </w:pPr>
      <w:r>
        <w:rPr>
          <w:rFonts w:ascii="Consolas" w:hAnsi="Consolas"/>
          <w:b/>
          <w:i w:val="0"/>
          <w:color w:val="0D9488"/>
          <w:sz w:val="20"/>
        </w:rPr>
        <w:t>[]</w:t>
      </w:r>
    </w:p>
    <w:p w14:paraId="19BB0512">
      <w:pPr>
        <w:spacing w:before="0" w:after="120"/>
      </w:pPr>
      <w:r>
        <w:rPr>
          <w:rFonts w:ascii="Calibri" w:hAnsi="Calibri"/>
          <w:b w:val="0"/>
          <w:i w:val="0"/>
          <w:color w:val="475569"/>
          <w:sz w:val="20"/>
        </w:rPr>
        <w:t xml:space="preserve">  • Square brackets [] create an empty Python list.</w:t>
      </w:r>
    </w:p>
    <w:p w14:paraId="32152E82">
      <w:pPr>
        <w:spacing w:before="0" w:after="120"/>
      </w:pPr>
      <w:r>
        <w:rPr>
          <w:rFonts w:ascii="Calibri" w:hAnsi="Calibri"/>
          <w:b w:val="0"/>
          <w:i w:val="0"/>
          <w:color w:val="475569"/>
          <w:sz w:val="20"/>
        </w:rPr>
        <w:t xml:space="preserve">  • A list is an ordered collection that can hold multiple items.</w:t>
      </w:r>
    </w:p>
    <w:p w14:paraId="59320A0E">
      <w:pPr>
        <w:spacing w:before="0" w:after="120"/>
      </w:pPr>
      <w:r>
        <w:rPr>
          <w:rFonts w:ascii="Calibri" w:hAnsi="Calibri"/>
          <w:b w:val="0"/>
          <w:i w:val="0"/>
          <w:color w:val="475569"/>
          <w:sz w:val="20"/>
        </w:rPr>
        <w:t xml:space="preserve">  • Later, stories will look like this: [{"title": "My Story", "author": "John", "story": "Once upon a time..."}, ...]</w:t>
      </w:r>
    </w:p>
    <w:p w14:paraId="5FE8F7B0">
      <w:pPr>
        <w:spacing w:before="0" w:after="120"/>
      </w:pPr>
      <w:r>
        <w:rPr>
          <w:rFonts w:ascii="Calibri" w:hAnsi="Calibri"/>
          <w:b w:val="0"/>
          <w:i w:val="0"/>
          <w:color w:val="475569"/>
          <w:sz w:val="20"/>
        </w:rPr>
        <w:t xml:space="preserve">  • Each story is a dictionary (key-value pairs) stored inside this list.</w:t>
      </w:r>
    </w:p>
    <w:p w14:paraId="43FB10D0">
      <w:pPr>
        <w:spacing w:before="0" w:after="120"/>
      </w:pPr>
    </w:p>
    <w:p w14:paraId="447F80B7">
      <w:pPr>
        <w:spacing w:before="0" w:after="120"/>
      </w:pPr>
      <w:r>
        <w:rPr>
          <w:rFonts w:ascii="Calibri" w:hAnsi="Calibri"/>
          <w:b w:val="0"/>
          <w:i w:val="0"/>
          <w:color w:val="475569"/>
          <w:sz w:val="20"/>
        </w:rPr>
        <w:t>Why not use a database?</w:t>
      </w:r>
    </w:p>
    <w:p w14:paraId="62DE71BC">
      <w:pPr>
        <w:spacing w:before="0" w:after="120"/>
      </w:pPr>
      <w:r>
        <w:rPr>
          <w:rFonts w:ascii="Calibri" w:hAnsi="Calibri"/>
          <w:b w:val="0"/>
          <w:i w:val="0"/>
          <w:color w:val="475569"/>
          <w:sz w:val="20"/>
        </w:rPr>
        <w:t xml:space="preserve">  • This is a simple learning project. Using a list is the easiest way to store data.</w:t>
      </w:r>
    </w:p>
    <w:p w14:paraId="089DA01D">
      <w:pPr>
        <w:spacing w:before="0" w:after="120"/>
      </w:pPr>
      <w:r>
        <w:rPr>
          <w:rFonts w:ascii="Calibri" w:hAnsi="Calibri"/>
          <w:b w:val="0"/>
          <w:i w:val="0"/>
          <w:color w:val="475569"/>
          <w:sz w:val="20"/>
        </w:rPr>
        <w:t xml:space="preserve">  • Limitation: When the server stops, all stories are lost because the list exists only in RAM (temporary memory).</w:t>
      </w:r>
    </w:p>
    <w:p w14:paraId="00C7C5EC">
      <w:pPr>
        <w:spacing w:before="0" w:after="120"/>
      </w:pPr>
      <w:r>
        <w:rPr>
          <w:rFonts w:ascii="Calibri" w:hAnsi="Calibri"/>
          <w:b w:val="0"/>
          <w:i w:val="0"/>
          <w:color w:val="475569"/>
          <w:sz w:val="20"/>
        </w:rPr>
        <w:t xml:space="preserve">  • A real application would use a database like SQLite, PostgreSQL, or MySQL for permanent storage.</w:t>
      </w:r>
    </w:p>
    <w:p w14:paraId="23D91F3B">
      <w:pPr>
        <w:spacing w:before="0" w:after="120"/>
      </w:pPr>
    </w:p>
    <w:p w14:paraId="0F09CFB8">
      <w:pPr>
        <w:spacing w:before="240" w:after="160"/>
      </w:pPr>
      <w:r>
        <w:rPr>
          <w:rFonts w:ascii="Calibri" w:hAnsi="Calibri"/>
          <w:b/>
          <w:i w:val="0"/>
          <w:color w:val="0F172A"/>
          <w:sz w:val="22"/>
        </w:rPr>
        <w:t>Lines 6-20: The Home Route and Function</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5E842EFB">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3A8BA219">
            <w:pPr>
              <w:spacing w:before="40" w:after="40"/>
            </w:pPr>
            <w:r>
              <w:rPr>
                <w:rFonts w:ascii="Consolas" w:hAnsi="Consolas"/>
                <w:b w:val="0"/>
                <w:i w:val="0"/>
                <w:color w:val="0F172A"/>
                <w:sz w:val="18"/>
              </w:rPr>
              <w:t>@app.route("/", methods=["GET", "POST"])</w:t>
            </w:r>
            <w:r>
              <w:rPr>
                <w:rFonts w:ascii="Consolas" w:hAnsi="Consolas"/>
                <w:b w:val="0"/>
                <w:i w:val="0"/>
                <w:color w:val="0F172A"/>
                <w:sz w:val="18"/>
              </w:rPr>
              <w:br w:type="textWrapping"/>
            </w:r>
            <w:r>
              <w:rPr>
                <w:rFonts w:ascii="Consolas" w:hAnsi="Consolas"/>
                <w:b w:val="0"/>
                <w:i w:val="0"/>
                <w:color w:val="0F172A"/>
                <w:sz w:val="18"/>
              </w:rPr>
              <w:t>def home():</w:t>
            </w:r>
            <w:r>
              <w:rPr>
                <w:rFonts w:ascii="Consolas" w:hAnsi="Consolas"/>
                <w:b w:val="0"/>
                <w:i w:val="0"/>
                <w:color w:val="0F172A"/>
                <w:sz w:val="18"/>
              </w:rPr>
              <w:br w:type="textWrapping"/>
            </w:r>
            <w:r>
              <w:rPr>
                <w:rFonts w:ascii="Consolas" w:hAnsi="Consolas"/>
                <w:b w:val="0"/>
                <w:i w:val="0"/>
                <w:color w:val="0F172A"/>
                <w:sz w:val="18"/>
              </w:rPr>
              <w:t xml:space="preserve">    if request.method == "POST":</w:t>
            </w:r>
            <w:r>
              <w:rPr>
                <w:rFonts w:ascii="Consolas" w:hAnsi="Consolas"/>
                <w:b w:val="0"/>
                <w:i w:val="0"/>
                <w:color w:val="0F172A"/>
                <w:sz w:val="18"/>
              </w:rPr>
              <w:br w:type="textWrapping"/>
            </w:r>
            <w:r>
              <w:rPr>
                <w:rFonts w:ascii="Consolas" w:hAnsi="Consolas"/>
                <w:b w:val="0"/>
                <w:i w:val="0"/>
                <w:color w:val="0F172A"/>
                <w:sz w:val="18"/>
              </w:rPr>
              <w:t xml:space="preserve">        title = request.form.get("title", "").strip()</w:t>
            </w:r>
            <w:r>
              <w:rPr>
                <w:rFonts w:ascii="Consolas" w:hAnsi="Consolas"/>
                <w:b w:val="0"/>
                <w:i w:val="0"/>
                <w:color w:val="0F172A"/>
                <w:sz w:val="18"/>
              </w:rPr>
              <w:br w:type="textWrapping"/>
            </w:r>
            <w:r>
              <w:rPr>
                <w:rFonts w:ascii="Consolas" w:hAnsi="Consolas"/>
                <w:b w:val="0"/>
                <w:i w:val="0"/>
                <w:color w:val="0F172A"/>
                <w:sz w:val="18"/>
              </w:rPr>
              <w:t xml:space="preserve">        author = request.form.get("author", "").strip()</w:t>
            </w:r>
            <w:r>
              <w:rPr>
                <w:rFonts w:ascii="Consolas" w:hAnsi="Consolas"/>
                <w:b w:val="0"/>
                <w:i w:val="0"/>
                <w:color w:val="0F172A"/>
                <w:sz w:val="18"/>
              </w:rPr>
              <w:br w:type="textWrapping"/>
            </w:r>
            <w:r>
              <w:rPr>
                <w:rFonts w:ascii="Consolas" w:hAnsi="Consolas"/>
                <w:b w:val="0"/>
                <w:i w:val="0"/>
                <w:color w:val="0F172A"/>
                <w:sz w:val="18"/>
              </w:rPr>
              <w:t xml:space="preserve">        story = request.form.get("story", "").strip()</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title and author and story:</w:t>
            </w:r>
            <w:r>
              <w:rPr>
                <w:rFonts w:ascii="Consolas" w:hAnsi="Consolas"/>
                <w:b w:val="0"/>
                <w:i w:val="0"/>
                <w:color w:val="0F172A"/>
                <w:sz w:val="18"/>
              </w:rPr>
              <w:br w:type="textWrapping"/>
            </w:r>
            <w:r>
              <w:rPr>
                <w:rFonts w:ascii="Consolas" w:hAnsi="Consolas"/>
                <w:b w:val="0"/>
                <w:i w:val="0"/>
                <w:color w:val="0F172A"/>
                <w:sz w:val="18"/>
              </w:rPr>
              <w:t xml:space="preserve">            stories.append({</w:t>
            </w:r>
            <w:r>
              <w:rPr>
                <w:rFonts w:ascii="Consolas" w:hAnsi="Consolas"/>
                <w:b w:val="0"/>
                <w:i w:val="0"/>
                <w:color w:val="0F172A"/>
                <w:sz w:val="18"/>
              </w:rPr>
              <w:br w:type="textWrapping"/>
            </w:r>
            <w:r>
              <w:rPr>
                <w:rFonts w:ascii="Consolas" w:hAnsi="Consolas"/>
                <w:b w:val="0"/>
                <w:i w:val="0"/>
                <w:color w:val="0F172A"/>
                <w:sz w:val="18"/>
              </w:rPr>
              <w:t xml:space="preserve">                "title": title,</w:t>
            </w:r>
            <w:r>
              <w:rPr>
                <w:rFonts w:ascii="Consolas" w:hAnsi="Consolas"/>
                <w:b w:val="0"/>
                <w:i w:val="0"/>
                <w:color w:val="0F172A"/>
                <w:sz w:val="18"/>
              </w:rPr>
              <w:br w:type="textWrapping"/>
            </w:r>
            <w:r>
              <w:rPr>
                <w:rFonts w:ascii="Consolas" w:hAnsi="Consolas"/>
                <w:b w:val="0"/>
                <w:i w:val="0"/>
                <w:color w:val="0F172A"/>
                <w:sz w:val="18"/>
              </w:rPr>
              <w:t xml:space="preserve">                "author": author,</w:t>
            </w:r>
            <w:r>
              <w:rPr>
                <w:rFonts w:ascii="Consolas" w:hAnsi="Consolas"/>
                <w:b w:val="0"/>
                <w:i w:val="0"/>
                <w:color w:val="0F172A"/>
                <w:sz w:val="18"/>
              </w:rPr>
              <w:br w:type="textWrapping"/>
            </w:r>
            <w:r>
              <w:rPr>
                <w:rFonts w:ascii="Consolas" w:hAnsi="Consolas"/>
                <w:b w:val="0"/>
                <w:i w:val="0"/>
                <w:color w:val="0F172A"/>
                <w:sz w:val="18"/>
              </w:rPr>
              <w:t xml:space="preserve">                "story": story,</w:t>
            </w:r>
            <w:r>
              <w:rPr>
                <w:rFonts w:ascii="Consolas" w:hAnsi="Consolas"/>
                <w:b w:val="0"/>
                <w:i w:val="0"/>
                <w:color w:val="0F172A"/>
                <w:sz w:val="18"/>
              </w:rPr>
              <w:br w:type="textWrapping"/>
            </w:r>
            <w:r>
              <w:rPr>
                <w:rFonts w:ascii="Consolas" w:hAnsi="Consolas"/>
                <w:b w:val="0"/>
                <w:i w:val="0"/>
                <w:color w:val="0F172A"/>
                <w:sz w:val="18"/>
              </w:rPr>
              <w:t xml:space="preserve">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return render_template("home.html", stories=stories)</w:t>
            </w:r>
          </w:p>
        </w:tc>
      </w:tr>
    </w:tbl>
    <w:p w14:paraId="491E4254">
      <w:pPr>
        <w:spacing w:before="0" w:after="120"/>
      </w:pPr>
    </w:p>
    <w:p w14:paraId="370656E9">
      <w:pPr>
        <w:spacing w:before="240" w:after="160"/>
      </w:pPr>
      <w:r>
        <w:rPr>
          <w:rFonts w:ascii="Calibri" w:hAnsi="Calibri"/>
          <w:b/>
          <w:i w:val="0"/>
          <w:color w:val="0F172A"/>
          <w:sz w:val="22"/>
        </w:rPr>
        <w:t>Line 6: @app.route("/", methods=["GET", "POST"])</w:t>
      </w:r>
    </w:p>
    <w:p w14:paraId="5A298929">
      <w:pPr>
        <w:spacing w:before="0" w:after="120"/>
      </w:pPr>
      <w:r>
        <w:rPr>
          <w:rFonts w:ascii="Calibri" w:hAnsi="Calibri"/>
          <w:b w:val="0"/>
          <w:i w:val="0"/>
          <w:color w:val="475569"/>
          <w:sz w:val="20"/>
        </w:rPr>
        <w:t>This is a DECORATOR — one of the most important Flask concepts. Let us break it down symbol by symbol:</w:t>
      </w:r>
    </w:p>
    <w:p w14:paraId="502CD574">
      <w:pPr>
        <w:spacing w:before="0" w:after="120"/>
      </w:pPr>
    </w:p>
    <w:p w14:paraId="07B78549">
      <w:pPr>
        <w:spacing w:before="60" w:after="40"/>
      </w:pPr>
      <w:r>
        <w:rPr>
          <w:rFonts w:ascii="Consolas" w:hAnsi="Consolas"/>
          <w:b/>
          <w:i w:val="0"/>
          <w:color w:val="0D9488"/>
          <w:sz w:val="20"/>
        </w:rPr>
        <w:t>@</w:t>
      </w:r>
      <w:r>
        <w:rPr>
          <w:rFonts w:ascii="Calibri" w:hAnsi="Calibri"/>
          <w:b w:val="0"/>
          <w:i w:val="0"/>
          <w:color w:val="475569"/>
          <w:sz w:val="18"/>
        </w:rPr>
        <w:t xml:space="preserve">  — The "at" symbol. In Python, @ before a function definition means "apply this decorator to the function below." A decorator is a special feature that modifies or adds behavior to a function. In Flask, @app.route() tells Flask: "When someone visits this URL, run the function below."</w:t>
      </w:r>
    </w:p>
    <w:p w14:paraId="07C99325">
      <w:pPr>
        <w:spacing w:before="60" w:after="40"/>
      </w:pPr>
      <w:r>
        <w:rPr>
          <w:rFonts w:ascii="Consolas" w:hAnsi="Consolas"/>
          <w:b/>
          <w:i w:val="0"/>
          <w:color w:val="0D9488"/>
          <w:sz w:val="20"/>
        </w:rPr>
        <w:t>app</w:t>
      </w:r>
      <w:r>
        <w:rPr>
          <w:rFonts w:ascii="Calibri" w:hAnsi="Calibri"/>
          <w:b w:val="0"/>
          <w:i w:val="0"/>
          <w:color w:val="475569"/>
          <w:sz w:val="18"/>
        </w:rPr>
        <w:t xml:space="preserve">  — The Flask application object we created on line 3. We are calling a method on it.</w:t>
      </w:r>
    </w:p>
    <w:p w14:paraId="1C91C439">
      <w:pPr>
        <w:spacing w:before="60" w:after="40"/>
      </w:pPr>
      <w:r>
        <w:rPr>
          <w:rFonts w:ascii="Consolas" w:hAnsi="Consolas"/>
          <w:b/>
          <w:i w:val="0"/>
          <w:color w:val="0D9488"/>
          <w:sz w:val="20"/>
        </w:rPr>
        <w:t>.</w:t>
      </w:r>
      <w:r>
        <w:rPr>
          <w:rFonts w:ascii="Calibri" w:hAnsi="Calibri"/>
          <w:b w:val="0"/>
          <w:i w:val="0"/>
          <w:color w:val="475569"/>
          <w:sz w:val="18"/>
        </w:rPr>
        <w:t xml:space="preserve">  — The dot operator. It means "access something inside this object." app.route means "the route method that belongs to the app object."</w:t>
      </w:r>
    </w:p>
    <w:p w14:paraId="20F55891">
      <w:pPr>
        <w:spacing w:before="60" w:after="40"/>
      </w:pPr>
      <w:r>
        <w:rPr>
          <w:rFonts w:ascii="Consolas" w:hAnsi="Consolas"/>
          <w:b/>
          <w:i w:val="0"/>
          <w:color w:val="0D9488"/>
          <w:sz w:val="20"/>
        </w:rPr>
        <w:t>route</w:t>
      </w:r>
      <w:r>
        <w:rPr>
          <w:rFonts w:ascii="Calibri" w:hAnsi="Calibri"/>
          <w:b w:val="0"/>
          <w:i w:val="0"/>
          <w:color w:val="475569"/>
          <w:sz w:val="18"/>
        </w:rPr>
        <w:t xml:space="preserve">  — A method of the Flask application. It registers a URL pattern with Flask. When someone visits a URL that matches this pattern, Flask knows which function to call.</w:t>
      </w:r>
    </w:p>
    <w:p w14:paraId="467D675B">
      <w:pPr>
        <w:spacing w:before="60" w:after="40"/>
      </w:pPr>
      <w:r>
        <w:rPr>
          <w:rFonts w:ascii="Consolas" w:hAnsi="Consolas"/>
          <w:b/>
          <w:i w:val="0"/>
          <w:color w:val="0D9488"/>
          <w:sz w:val="20"/>
        </w:rPr>
        <w:t>(</w:t>
      </w:r>
      <w:r>
        <w:rPr>
          <w:rFonts w:ascii="Calibri" w:hAnsi="Calibri"/>
          <w:b w:val="0"/>
          <w:i w:val="0"/>
          <w:color w:val="475569"/>
          <w:sz w:val="18"/>
        </w:rPr>
        <w:t xml:space="preserve">  — Opening parenthesis. Starts the arguments (inputs) to the route() method.</w:t>
      </w:r>
    </w:p>
    <w:p w14:paraId="49412209">
      <w:pPr>
        <w:spacing w:before="60" w:after="40"/>
      </w:pPr>
      <w:r>
        <w:rPr>
          <w:rFonts w:ascii="Consolas" w:hAnsi="Consolas"/>
          <w:b/>
          <w:i w:val="0"/>
          <w:color w:val="0D9488"/>
          <w:sz w:val="20"/>
        </w:rPr>
        <w:t>"/"</w:t>
      </w:r>
      <w:r>
        <w:rPr>
          <w:rFonts w:ascii="Calibri" w:hAnsi="Calibri"/>
          <w:b w:val="0"/>
          <w:i w:val="0"/>
          <w:color w:val="475569"/>
          <w:sz w:val="18"/>
        </w:rPr>
        <w:t xml:space="preserve">  — The URL pattern. "/" means the root URL — the home page. When someone visits http://127.0.0.1:5000/, Flask matches it to this route. The forward slash / is the standard way to represent the root/home page of any website.</w:t>
      </w:r>
    </w:p>
    <w:p w14:paraId="5D4BF9B4">
      <w:pPr>
        <w:spacing w:before="60" w:after="40"/>
      </w:pPr>
      <w:r>
        <w:rPr>
          <w:rFonts w:ascii="Consolas" w:hAnsi="Consolas"/>
          <w:b/>
          <w:i w:val="0"/>
          <w:color w:val="0D9488"/>
          <w:sz w:val="20"/>
        </w:rPr>
        <w:t>,</w:t>
      </w:r>
      <w:r>
        <w:rPr>
          <w:rFonts w:ascii="Calibri" w:hAnsi="Calibri"/>
          <w:b w:val="0"/>
          <w:i w:val="0"/>
          <w:color w:val="475569"/>
          <w:sz w:val="18"/>
        </w:rPr>
        <w:t xml:space="preserve">  — Comma separator. Separates the first argument from the second.</w:t>
      </w:r>
    </w:p>
    <w:p w14:paraId="24CC174F">
      <w:pPr>
        <w:spacing w:before="60" w:after="40"/>
      </w:pPr>
      <w:r>
        <w:rPr>
          <w:rFonts w:ascii="Consolas" w:hAnsi="Consolas"/>
          <w:b/>
          <w:i w:val="0"/>
          <w:color w:val="0D9488"/>
          <w:sz w:val="20"/>
        </w:rPr>
        <w:t>methods=["GET", "POST"]</w:t>
      </w:r>
      <w:r>
        <w:rPr>
          <w:rFonts w:ascii="Calibri" w:hAnsi="Calibri"/>
          <w:b w:val="0"/>
          <w:i w:val="0"/>
          <w:color w:val="475569"/>
          <w:sz w:val="18"/>
        </w:rPr>
        <w:t xml:space="preserve">  — A keyword argument that tells Flask which HTTP methods this route accepts. GET = the browser is asking for a page (loading). POST = the browser is sending data (form submission). By default, routes only accept GET. We add POST because this page has a form.</w:t>
      </w:r>
    </w:p>
    <w:p w14:paraId="70D50A04">
      <w:pPr>
        <w:spacing w:before="60" w:after="40"/>
      </w:pPr>
      <w:r>
        <w:rPr>
          <w:rFonts w:ascii="Consolas" w:hAnsi="Consolas"/>
          <w:b/>
          <w:i w:val="0"/>
          <w:color w:val="0D9488"/>
          <w:sz w:val="20"/>
        </w:rPr>
        <w:t>[</w:t>
      </w:r>
      <w:r>
        <w:rPr>
          <w:rFonts w:ascii="Calibri" w:hAnsi="Calibri"/>
          <w:b w:val="0"/>
          <w:i w:val="0"/>
          <w:color w:val="475569"/>
          <w:sz w:val="18"/>
        </w:rPr>
        <w:t xml:space="preserve">  — Opening square bracket. Creates a list of allowed methods.</w:t>
      </w:r>
    </w:p>
    <w:p w14:paraId="417CCEE5">
      <w:pPr>
        <w:spacing w:before="60" w:after="40"/>
      </w:pPr>
      <w:r>
        <w:rPr>
          <w:rFonts w:ascii="Consolas" w:hAnsi="Consolas"/>
          <w:b/>
          <w:i w:val="0"/>
          <w:color w:val="0D9488"/>
          <w:sz w:val="20"/>
        </w:rPr>
        <w:t>"GET"</w:t>
      </w:r>
      <w:r>
        <w:rPr>
          <w:rFonts w:ascii="Calibri" w:hAnsi="Calibri"/>
          <w:b w:val="0"/>
          <w:i w:val="0"/>
          <w:color w:val="475569"/>
          <w:sz w:val="18"/>
        </w:rPr>
        <w:t xml:space="preserve">  — The GET method. Used when the user simply visits the page by typing the URL or clicking a link.</w:t>
      </w:r>
    </w:p>
    <w:p w14:paraId="06872E38">
      <w:pPr>
        <w:spacing w:before="60" w:after="40"/>
      </w:pPr>
      <w:r>
        <w:rPr>
          <w:rFonts w:ascii="Consolas" w:hAnsi="Consolas"/>
          <w:b/>
          <w:i w:val="0"/>
          <w:color w:val="0D9488"/>
          <w:sz w:val="20"/>
        </w:rPr>
        <w:t>"POST"</w:t>
      </w:r>
      <w:r>
        <w:rPr>
          <w:rFonts w:ascii="Calibri" w:hAnsi="Calibri"/>
          <w:b w:val="0"/>
          <w:i w:val="0"/>
          <w:color w:val="475569"/>
          <w:sz w:val="18"/>
        </w:rPr>
        <w:t xml:space="preserve">  — The POST method. Used when the user submits the form to add a new story.</w:t>
      </w:r>
    </w:p>
    <w:p w14:paraId="7851830B">
      <w:pPr>
        <w:spacing w:before="60" w:after="40"/>
      </w:pPr>
      <w:r>
        <w:rPr>
          <w:rFonts w:ascii="Consolas" w:hAnsi="Consolas"/>
          <w:b/>
          <w:i w:val="0"/>
          <w:color w:val="0D9488"/>
          <w:sz w:val="20"/>
        </w:rPr>
        <w:t>]</w:t>
      </w:r>
      <w:r>
        <w:rPr>
          <w:rFonts w:ascii="Calibri" w:hAnsi="Calibri"/>
          <w:b w:val="0"/>
          <w:i w:val="0"/>
          <w:color w:val="475569"/>
          <w:sz w:val="18"/>
        </w:rPr>
        <w:t xml:space="preserve">  — Closing square bracket. Ends the list.</w:t>
      </w:r>
    </w:p>
    <w:p w14:paraId="51AC1045">
      <w:pPr>
        <w:spacing w:before="60" w:after="40"/>
      </w:pPr>
      <w:r>
        <w:rPr>
          <w:rFonts w:ascii="Consolas" w:hAnsi="Consolas"/>
          <w:b/>
          <w:i w:val="0"/>
          <w:color w:val="0D9488"/>
          <w:sz w:val="20"/>
        </w:rPr>
        <w:t>)</w:t>
      </w:r>
      <w:r>
        <w:rPr>
          <w:rFonts w:ascii="Calibri" w:hAnsi="Calibri"/>
          <w:b w:val="0"/>
          <w:i w:val="0"/>
          <w:color w:val="475569"/>
          <w:sz w:val="18"/>
        </w:rPr>
        <w:t xml:space="preserve">  — Closing parenthesis. Ends the arguments to route().</w:t>
      </w:r>
    </w:p>
    <w:p w14:paraId="1CAC47D9">
      <w:pPr>
        <w:spacing w:before="0" w:after="120"/>
      </w:pPr>
    </w:p>
    <w:p w14:paraId="07A7EC50">
      <w:pPr>
        <w:spacing w:before="0" w:after="120"/>
      </w:pPr>
      <w:r>
        <w:rPr>
          <w:rFonts w:ascii="Calibri" w:hAnsi="Calibri"/>
          <w:b w:val="0"/>
          <w:i w:val="0"/>
          <w:color w:val="475569"/>
          <w:sz w:val="20"/>
        </w:rPr>
        <w:t>Why Flask uses decorators:</w:t>
      </w:r>
    </w:p>
    <w:p w14:paraId="4F973063">
      <w:pPr>
        <w:spacing w:before="0" w:after="120"/>
      </w:pPr>
      <w:r>
        <w:rPr>
          <w:rFonts w:ascii="Calibri" w:hAnsi="Calibri"/>
          <w:b w:val="0"/>
          <w:i w:val="0"/>
          <w:color w:val="475569"/>
          <w:sz w:val="20"/>
        </w:rPr>
        <w:t xml:space="preserve">  • Without decorators, you would have to manually register each URL with each function.</w:t>
      </w:r>
    </w:p>
    <w:p w14:paraId="50F4C78F">
      <w:pPr>
        <w:spacing w:before="0" w:after="120"/>
      </w:pPr>
      <w:r>
        <w:rPr>
          <w:rFonts w:ascii="Calibri" w:hAnsi="Calibri"/>
          <w:b w:val="0"/>
          <w:i w:val="0"/>
          <w:color w:val="475569"/>
          <w:sz w:val="20"/>
        </w:rPr>
        <w:t xml:space="preserve">  • Decorators make the code cleaner: you write the URL right above the function, so it is obvious which URL triggers which function.</w:t>
      </w:r>
    </w:p>
    <w:p w14:paraId="197CD1A8">
      <w:pPr>
        <w:spacing w:before="0" w:after="120"/>
      </w:pPr>
      <w:r>
        <w:rPr>
          <w:rFonts w:ascii="Calibri" w:hAnsi="Calibri"/>
          <w:b w:val="0"/>
          <w:i w:val="0"/>
          <w:color w:val="475569"/>
          <w:sz w:val="20"/>
        </w:rPr>
        <w:t xml:space="preserve">  • What if we remove the decorator? The function would still exist but Flask would never call it — no URL would be connected to it.</w:t>
      </w:r>
    </w:p>
    <w:p w14:paraId="198285E8">
      <w:pPr>
        <w:spacing w:before="0" w:after="120"/>
      </w:pPr>
    </w:p>
    <w:p w14:paraId="036DB5AB">
      <w:pPr>
        <w:spacing w:before="240" w:after="160"/>
      </w:pPr>
      <w:r>
        <w:rPr>
          <w:rFonts w:ascii="Calibri" w:hAnsi="Calibri"/>
          <w:b/>
          <w:i w:val="0"/>
          <w:color w:val="0F172A"/>
          <w:sz w:val="22"/>
        </w:rPr>
        <w:t>Line 7: def home():</w:t>
      </w:r>
    </w:p>
    <w:p w14:paraId="5BEB8460">
      <w:pPr>
        <w:spacing w:before="80" w:after="40"/>
      </w:pPr>
      <w:r>
        <w:rPr>
          <w:rFonts w:ascii="Consolas" w:hAnsi="Consolas"/>
          <w:b/>
          <w:i w:val="0"/>
          <w:color w:val="0D9488"/>
          <w:sz w:val="20"/>
        </w:rPr>
        <w:t>def</w:t>
      </w:r>
    </w:p>
    <w:p w14:paraId="19F5204B">
      <w:pPr>
        <w:spacing w:before="0" w:after="120"/>
      </w:pPr>
      <w:r>
        <w:rPr>
          <w:rFonts w:ascii="Calibri" w:hAnsi="Calibri"/>
          <w:b w:val="0"/>
          <w:i w:val="0"/>
          <w:color w:val="475569"/>
          <w:sz w:val="20"/>
        </w:rPr>
        <w:t xml:space="preserve">  • A Python keyword that means "define a function." A function is a reusable block of code that performs a specific task.</w:t>
      </w:r>
    </w:p>
    <w:p w14:paraId="6B070FB8">
      <w:pPr>
        <w:spacing w:before="80" w:after="40"/>
      </w:pPr>
      <w:r>
        <w:rPr>
          <w:rFonts w:ascii="Consolas" w:hAnsi="Consolas"/>
          <w:b/>
          <w:i w:val="0"/>
          <w:color w:val="0D9488"/>
          <w:sz w:val="20"/>
        </w:rPr>
        <w:t>home</w:t>
      </w:r>
    </w:p>
    <w:p w14:paraId="20E590CF">
      <w:pPr>
        <w:spacing w:before="0" w:after="120"/>
      </w:pPr>
      <w:r>
        <w:rPr>
          <w:rFonts w:ascii="Calibri" w:hAnsi="Calibri"/>
          <w:b w:val="0"/>
          <w:i w:val="0"/>
          <w:color w:val="475569"/>
          <w:sz w:val="20"/>
        </w:rPr>
        <w:t xml:space="preserve">  • The name of the function. You choose this name. It describes what the function does — it handles the home page.</w:t>
      </w:r>
    </w:p>
    <w:p w14:paraId="31001E97">
      <w:pPr>
        <w:spacing w:before="0" w:after="120"/>
      </w:pPr>
      <w:r>
        <w:rPr>
          <w:rFonts w:ascii="Calibri" w:hAnsi="Calibri"/>
          <w:b w:val="0"/>
          <w:i w:val="0"/>
          <w:color w:val="475569"/>
          <w:sz w:val="20"/>
        </w:rPr>
        <w:t xml:space="preserve">  • This name is also used by url_for("home") to generate the URL for this route.</w:t>
      </w:r>
    </w:p>
    <w:p w14:paraId="035FDCAF">
      <w:pPr>
        <w:spacing w:before="80" w:after="40"/>
      </w:pPr>
      <w:r>
        <w:rPr>
          <w:rFonts w:ascii="Consolas" w:hAnsi="Consolas"/>
          <w:b/>
          <w:i w:val="0"/>
          <w:color w:val="0D9488"/>
          <w:sz w:val="20"/>
        </w:rPr>
        <w:t>()</w:t>
      </w:r>
    </w:p>
    <w:p w14:paraId="5E741D47">
      <w:pPr>
        <w:spacing w:before="0" w:after="120"/>
      </w:pPr>
      <w:r>
        <w:rPr>
          <w:rFonts w:ascii="Calibri" w:hAnsi="Calibri"/>
          <w:b w:val="0"/>
          <w:i w:val="0"/>
          <w:color w:val="475569"/>
          <w:sz w:val="20"/>
        </w:rPr>
        <w:t xml:space="preserve">  • Empty parentheses mean the function takes no parameters (no input values).</w:t>
      </w:r>
    </w:p>
    <w:p w14:paraId="58064A98">
      <w:pPr>
        <w:spacing w:before="0" w:after="120"/>
      </w:pPr>
      <w:r>
        <w:rPr>
          <w:rFonts w:ascii="Calibri" w:hAnsi="Calibri"/>
          <w:b w:val="0"/>
          <w:i w:val="0"/>
          <w:color w:val="475569"/>
          <w:sz w:val="20"/>
        </w:rPr>
        <w:t xml:space="preserve">  • But wait — who calls this function? Flask calls it automatically when someone visits the "/" URL.</w:t>
      </w:r>
    </w:p>
    <w:p w14:paraId="4F68AEC1">
      <w:pPr>
        <w:spacing w:before="80" w:after="40"/>
      </w:pPr>
      <w:r>
        <w:rPr>
          <w:rFonts w:ascii="Consolas" w:hAnsi="Consolas"/>
          <w:b/>
          <w:i w:val="0"/>
          <w:color w:val="0D9488"/>
          <w:sz w:val="20"/>
        </w:rPr>
        <w:t>:</w:t>
      </w:r>
    </w:p>
    <w:p w14:paraId="7470EF9D">
      <w:pPr>
        <w:spacing w:before="0" w:after="120"/>
      </w:pPr>
      <w:r>
        <w:rPr>
          <w:rFonts w:ascii="Calibri" w:hAnsi="Calibri"/>
          <w:b w:val="0"/>
          <w:i w:val="0"/>
          <w:color w:val="475569"/>
          <w:sz w:val="20"/>
        </w:rPr>
        <w:t xml:space="preserve">  • The colon marks the beginning of the function body. Everything indented below this line is part of the function.</w:t>
      </w:r>
    </w:p>
    <w:p w14:paraId="516F11CD">
      <w:pPr>
        <w:spacing w:before="0" w:after="120"/>
      </w:pPr>
    </w:p>
    <w:p w14:paraId="5F5F4A9D">
      <w:pPr>
        <w:spacing w:before="0" w:after="120"/>
      </w:pPr>
      <w:r>
        <w:rPr>
          <w:rFonts w:ascii="Calibri" w:hAnsi="Calibri"/>
          <w:b w:val="0"/>
          <w:i w:val="0"/>
          <w:color w:val="475569"/>
          <w:sz w:val="20"/>
        </w:rPr>
        <w:t>Function Analysis:</w:t>
      </w:r>
    </w:p>
    <w:p w14:paraId="68E64C0D">
      <w:pPr>
        <w:spacing w:before="0" w:after="120"/>
      </w:pPr>
      <w:r>
        <w:rPr>
          <w:rFonts w:ascii="Calibri" w:hAnsi="Calibri"/>
          <w:b w:val="0"/>
          <w:i w:val="0"/>
          <w:color w:val="475569"/>
          <w:sz w:val="20"/>
        </w:rPr>
        <w:t xml:space="preserve">  • Why does this function exist? — To handle the home page: display stories and process new story submissions.</w:t>
      </w:r>
    </w:p>
    <w:p w14:paraId="6A117547">
      <w:pPr>
        <w:spacing w:before="0" w:after="120"/>
      </w:pPr>
      <w:r>
        <w:rPr>
          <w:rFonts w:ascii="Calibri" w:hAnsi="Calibri"/>
          <w:b w:val="0"/>
          <w:i w:val="0"/>
          <w:color w:val="475569"/>
          <w:sz w:val="20"/>
        </w:rPr>
        <w:t xml:space="preserve">  • When does it execute? — Every time someone visits http://127.0.0.1:5000/ (GET) or submits the add-story form (POST).</w:t>
      </w:r>
    </w:p>
    <w:p w14:paraId="2027C53B">
      <w:pPr>
        <w:spacing w:before="0" w:after="120"/>
      </w:pPr>
      <w:r>
        <w:rPr>
          <w:rFonts w:ascii="Calibri" w:hAnsi="Calibri"/>
          <w:b w:val="0"/>
          <w:i w:val="0"/>
          <w:color w:val="475569"/>
          <w:sz w:val="20"/>
        </w:rPr>
        <w:t xml:space="preserve">  • Who calls it? — Flask calls it automatically when the URL "/" is requested.</w:t>
      </w:r>
    </w:p>
    <w:p w14:paraId="6297EDA0">
      <w:pPr>
        <w:spacing w:before="0" w:after="120"/>
      </w:pPr>
      <w:r>
        <w:rPr>
          <w:rFonts w:ascii="Calibri" w:hAnsi="Calibri"/>
          <w:b w:val="0"/>
          <w:i w:val="0"/>
          <w:color w:val="475569"/>
          <w:sz w:val="20"/>
        </w:rPr>
        <w:t xml:space="preserve">  • What does it return? — A complete HTML page (generated from home.html template).</w:t>
      </w:r>
    </w:p>
    <w:p w14:paraId="72DAFDE7">
      <w:pPr>
        <w:spacing w:before="0" w:after="120"/>
      </w:pPr>
    </w:p>
    <w:p w14:paraId="496A9C24">
      <w:pPr>
        <w:spacing w:before="240" w:after="160"/>
      </w:pPr>
      <w:r>
        <w:rPr>
          <w:rFonts w:ascii="Calibri" w:hAnsi="Calibri"/>
          <w:b/>
          <w:i w:val="0"/>
          <w:color w:val="0F172A"/>
          <w:sz w:val="22"/>
        </w:rPr>
        <w:t>Lines 8-18: Handling Form Submission (POST)</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387AFBE">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F238992">
            <w:pPr>
              <w:spacing w:before="40" w:after="40"/>
            </w:pPr>
            <w:r>
              <w:rPr>
                <w:rFonts w:ascii="Consolas" w:hAnsi="Consolas"/>
                <w:b w:val="0"/>
                <w:i w:val="0"/>
                <w:color w:val="0F172A"/>
                <w:sz w:val="18"/>
              </w:rPr>
              <w:t xml:space="preserve">    if request.method == "POST":</w:t>
            </w:r>
            <w:r>
              <w:rPr>
                <w:rFonts w:ascii="Consolas" w:hAnsi="Consolas"/>
                <w:b w:val="0"/>
                <w:i w:val="0"/>
                <w:color w:val="0F172A"/>
                <w:sz w:val="18"/>
              </w:rPr>
              <w:br w:type="textWrapping"/>
            </w:r>
            <w:r>
              <w:rPr>
                <w:rFonts w:ascii="Consolas" w:hAnsi="Consolas"/>
                <w:b w:val="0"/>
                <w:i w:val="0"/>
                <w:color w:val="0F172A"/>
                <w:sz w:val="18"/>
              </w:rPr>
              <w:t xml:space="preserve">        title = request.form.get("title", "").strip()</w:t>
            </w:r>
            <w:r>
              <w:rPr>
                <w:rFonts w:ascii="Consolas" w:hAnsi="Consolas"/>
                <w:b w:val="0"/>
                <w:i w:val="0"/>
                <w:color w:val="0F172A"/>
                <w:sz w:val="18"/>
              </w:rPr>
              <w:br w:type="textWrapping"/>
            </w:r>
            <w:r>
              <w:rPr>
                <w:rFonts w:ascii="Consolas" w:hAnsi="Consolas"/>
                <w:b w:val="0"/>
                <w:i w:val="0"/>
                <w:color w:val="0F172A"/>
                <w:sz w:val="18"/>
              </w:rPr>
              <w:t xml:space="preserve">        author = request.form.get("author", "").strip()</w:t>
            </w:r>
            <w:r>
              <w:rPr>
                <w:rFonts w:ascii="Consolas" w:hAnsi="Consolas"/>
                <w:b w:val="0"/>
                <w:i w:val="0"/>
                <w:color w:val="0F172A"/>
                <w:sz w:val="18"/>
              </w:rPr>
              <w:br w:type="textWrapping"/>
            </w:r>
            <w:r>
              <w:rPr>
                <w:rFonts w:ascii="Consolas" w:hAnsi="Consolas"/>
                <w:b w:val="0"/>
                <w:i w:val="0"/>
                <w:color w:val="0F172A"/>
                <w:sz w:val="18"/>
              </w:rPr>
              <w:t xml:space="preserve">        story = request.form.get("story", "").strip()</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title and author and story:</w:t>
            </w:r>
            <w:r>
              <w:rPr>
                <w:rFonts w:ascii="Consolas" w:hAnsi="Consolas"/>
                <w:b w:val="0"/>
                <w:i w:val="0"/>
                <w:color w:val="0F172A"/>
                <w:sz w:val="18"/>
              </w:rPr>
              <w:br w:type="textWrapping"/>
            </w:r>
            <w:r>
              <w:rPr>
                <w:rFonts w:ascii="Consolas" w:hAnsi="Consolas"/>
                <w:b w:val="0"/>
                <w:i w:val="0"/>
                <w:color w:val="0F172A"/>
                <w:sz w:val="18"/>
              </w:rPr>
              <w:t xml:space="preserve">            stories.append({</w:t>
            </w:r>
            <w:r>
              <w:rPr>
                <w:rFonts w:ascii="Consolas" w:hAnsi="Consolas"/>
                <w:b w:val="0"/>
                <w:i w:val="0"/>
                <w:color w:val="0F172A"/>
                <w:sz w:val="18"/>
              </w:rPr>
              <w:br w:type="textWrapping"/>
            </w:r>
            <w:r>
              <w:rPr>
                <w:rFonts w:ascii="Consolas" w:hAnsi="Consolas"/>
                <w:b w:val="0"/>
                <w:i w:val="0"/>
                <w:color w:val="0F172A"/>
                <w:sz w:val="18"/>
              </w:rPr>
              <w:t xml:space="preserve">                "title": title,</w:t>
            </w:r>
            <w:r>
              <w:rPr>
                <w:rFonts w:ascii="Consolas" w:hAnsi="Consolas"/>
                <w:b w:val="0"/>
                <w:i w:val="0"/>
                <w:color w:val="0F172A"/>
                <w:sz w:val="18"/>
              </w:rPr>
              <w:br w:type="textWrapping"/>
            </w:r>
            <w:r>
              <w:rPr>
                <w:rFonts w:ascii="Consolas" w:hAnsi="Consolas"/>
                <w:b w:val="0"/>
                <w:i w:val="0"/>
                <w:color w:val="0F172A"/>
                <w:sz w:val="18"/>
              </w:rPr>
              <w:t xml:space="preserve">                "author": author,</w:t>
            </w:r>
            <w:r>
              <w:rPr>
                <w:rFonts w:ascii="Consolas" w:hAnsi="Consolas"/>
                <w:b w:val="0"/>
                <w:i w:val="0"/>
                <w:color w:val="0F172A"/>
                <w:sz w:val="18"/>
              </w:rPr>
              <w:br w:type="textWrapping"/>
            </w:r>
            <w:r>
              <w:rPr>
                <w:rFonts w:ascii="Consolas" w:hAnsi="Consolas"/>
                <w:b w:val="0"/>
                <w:i w:val="0"/>
                <w:color w:val="0F172A"/>
                <w:sz w:val="18"/>
              </w:rPr>
              <w:t xml:space="preserve">                "story": story,</w:t>
            </w:r>
            <w:r>
              <w:rPr>
                <w:rFonts w:ascii="Consolas" w:hAnsi="Consolas"/>
                <w:b w:val="0"/>
                <w:i w:val="0"/>
                <w:color w:val="0F172A"/>
                <w:sz w:val="18"/>
              </w:rPr>
              <w:br w:type="textWrapping"/>
            </w:r>
            <w:r>
              <w:rPr>
                <w:rFonts w:ascii="Consolas" w:hAnsi="Consolas"/>
                <w:b w:val="0"/>
                <w:i w:val="0"/>
                <w:color w:val="0F172A"/>
                <w:sz w:val="18"/>
              </w:rPr>
              <w:t xml:space="preserve">            })</w:t>
            </w:r>
          </w:p>
        </w:tc>
      </w:tr>
    </w:tbl>
    <w:p w14:paraId="1DE9531A">
      <w:pPr>
        <w:spacing w:before="0" w:after="120"/>
      </w:pPr>
    </w:p>
    <w:p w14:paraId="40242915">
      <w:pPr>
        <w:spacing w:before="0" w:after="120"/>
      </w:pPr>
      <w:r>
        <w:rPr>
          <w:rFonts w:ascii="Calibri" w:hAnsi="Calibri"/>
          <w:b w:val="0"/>
          <w:i w:val="0"/>
          <w:color w:val="475569"/>
          <w:sz w:val="20"/>
        </w:rPr>
        <w:t>Line 8: if request.method == "POST":</w:t>
      </w:r>
    </w:p>
    <w:p w14:paraId="00C30538">
      <w:pPr>
        <w:spacing w:before="0" w:after="120"/>
      </w:pPr>
      <w:r>
        <w:rPr>
          <w:rFonts w:ascii="Calibri" w:hAnsi="Calibri"/>
          <w:b w:val="0"/>
          <w:i w:val="0"/>
          <w:color w:val="475569"/>
          <w:sz w:val="20"/>
        </w:rPr>
        <w:t xml:space="preserve">  • "if" is a Python keyword that starts a conditional statement — "only run the code below if this condition is true."</w:t>
      </w:r>
    </w:p>
    <w:p w14:paraId="796DD4BD">
      <w:pPr>
        <w:spacing w:before="0" w:after="120"/>
      </w:pPr>
      <w:r>
        <w:rPr>
          <w:rFonts w:ascii="Calibri" w:hAnsi="Calibri"/>
          <w:b w:val="0"/>
          <w:i w:val="0"/>
          <w:color w:val="475569"/>
          <w:sz w:val="20"/>
        </w:rPr>
        <w:t xml:space="preserve">  • "request" is the object imported from Flask that contains all information about the current HTTP request.</w:t>
      </w:r>
    </w:p>
    <w:p w14:paraId="7FC4FEC6">
      <w:pPr>
        <w:spacing w:before="0" w:after="120"/>
      </w:pPr>
      <w:r>
        <w:rPr>
          <w:rFonts w:ascii="Calibri" w:hAnsi="Calibri"/>
          <w:b w:val="0"/>
          <w:i w:val="0"/>
          <w:color w:val="475569"/>
          <w:sz w:val="20"/>
        </w:rPr>
        <w:t xml:space="preserve">  • ".method" is a property of the request object. It tells you HOW the request was made — "GET" or "POST".</w:t>
      </w:r>
    </w:p>
    <w:p w14:paraId="4104CA55">
      <w:pPr>
        <w:spacing w:before="0" w:after="120"/>
      </w:pPr>
      <w:r>
        <w:rPr>
          <w:rFonts w:ascii="Calibri" w:hAnsi="Calibri"/>
          <w:b w:val="0"/>
          <w:i w:val="0"/>
          <w:color w:val="475569"/>
          <w:sz w:val="20"/>
        </w:rPr>
        <w:t xml:space="preserve">  • "==" is the comparison operator. It checks if two values are equal (unlike = which assigns a value).</w:t>
      </w:r>
    </w:p>
    <w:p w14:paraId="1F7E96CC">
      <w:pPr>
        <w:spacing w:before="0" w:after="120"/>
      </w:pPr>
      <w:r>
        <w:rPr>
          <w:rFonts w:ascii="Calibri" w:hAnsi="Calibri"/>
          <w:b w:val="0"/>
          <w:i w:val="0"/>
          <w:color w:val="475569"/>
          <w:sz w:val="20"/>
        </w:rPr>
        <w:t xml:space="preserve">  • "POST" is a string. We are checking if the request was made via POST (form submission).</w:t>
      </w:r>
    </w:p>
    <w:p w14:paraId="5F0DA964">
      <w:pPr>
        <w:spacing w:before="0" w:after="120"/>
      </w:pPr>
      <w:r>
        <w:rPr>
          <w:rFonts w:ascii="Calibri" w:hAnsi="Calibri"/>
          <w:b w:val="0"/>
          <w:i w:val="0"/>
          <w:color w:val="475569"/>
          <w:sz w:val="20"/>
        </w:rPr>
        <w:t xml:space="preserve">  • Why this check? Because this route handles BOTH GET and POST. We only want to process form data when the user actually submits the form (POST). When they just visit the page (GET), we skip this block.</w:t>
      </w:r>
    </w:p>
    <w:p w14:paraId="49CB22D7">
      <w:pPr>
        <w:spacing w:before="0" w:after="120"/>
      </w:pPr>
    </w:p>
    <w:p w14:paraId="06E3E768">
      <w:pPr>
        <w:spacing w:before="0" w:after="120"/>
      </w:pPr>
      <w:r>
        <w:rPr>
          <w:rFonts w:ascii="Calibri" w:hAnsi="Calibri"/>
          <w:b w:val="0"/>
          <w:i w:val="0"/>
          <w:color w:val="475569"/>
          <w:sz w:val="20"/>
        </w:rPr>
        <w:t>Line 9: title = request.form.get("title", "").strip()</w:t>
      </w:r>
    </w:p>
    <w:p w14:paraId="34DA2616">
      <w:pPr>
        <w:spacing w:before="0" w:after="120"/>
      </w:pPr>
      <w:r>
        <w:rPr>
          <w:rFonts w:ascii="Calibri" w:hAnsi="Calibri"/>
          <w:b w:val="0"/>
          <w:i w:val="0"/>
          <w:color w:val="475569"/>
          <w:sz w:val="20"/>
        </w:rPr>
        <w:t xml:space="preserve">  • "title" — a local variable (exists only inside this function) that will store the story title.</w:t>
      </w:r>
    </w:p>
    <w:p w14:paraId="0085978C">
      <w:pPr>
        <w:spacing w:before="0" w:after="120"/>
      </w:pPr>
      <w:r>
        <w:rPr>
          <w:rFonts w:ascii="Calibri" w:hAnsi="Calibri"/>
          <w:b w:val="0"/>
          <w:i w:val="0"/>
          <w:color w:val="475569"/>
          <w:sz w:val="20"/>
        </w:rPr>
        <w:t xml:space="preserve">  • "request.form" — a dictionary-like object that contains all the data sent from an HTML form via POST.</w:t>
      </w:r>
    </w:p>
    <w:p w14:paraId="46C0C7EC">
      <w:pPr>
        <w:spacing w:before="0" w:after="120"/>
      </w:pPr>
      <w:r>
        <w:rPr>
          <w:rFonts w:ascii="Calibri" w:hAnsi="Calibri"/>
          <w:b w:val="0"/>
          <w:i w:val="0"/>
          <w:color w:val="475569"/>
          <w:sz w:val="20"/>
        </w:rPr>
        <w:t xml:space="preserve">  • ".get("title", "")" — the .get() method looks for a key called "title" in the form data. If "title" does not exist, it returns "" (empty string) instead of crashing.</w:t>
      </w:r>
    </w:p>
    <w:p w14:paraId="51DE5DF0">
      <w:pPr>
        <w:spacing w:before="0" w:after="120"/>
      </w:pPr>
      <w:r>
        <w:rPr>
          <w:rFonts w:ascii="Calibri" w:hAnsi="Calibri"/>
          <w:b w:val="0"/>
          <w:i w:val="0"/>
          <w:color w:val="475569"/>
          <w:sz w:val="20"/>
        </w:rPr>
        <w:t xml:space="preserve">  • ".strip()" — a string method that removes whitespace (spaces, tabs, newlines) from the beginning and end of the text. This prevents users from submitting a story with only spaces.</w:t>
      </w:r>
    </w:p>
    <w:p w14:paraId="0EE4BC99">
      <w:pPr>
        <w:spacing w:before="0" w:after="120"/>
      </w:pPr>
      <w:r>
        <w:rPr>
          <w:rFonts w:ascii="Calibri" w:hAnsi="Calibri"/>
          <w:b w:val="0"/>
          <w:i w:val="0"/>
          <w:color w:val="475569"/>
          <w:sz w:val="20"/>
        </w:rPr>
        <w:t xml:space="preserve">  • Where does "title" come from? From the HTML form in home.html: &lt;input name="title"&gt;. The "name" attribute in HTML becomes the key in request.form.</w:t>
      </w:r>
    </w:p>
    <w:p w14:paraId="4151DCFF">
      <w:pPr>
        <w:spacing w:before="0" w:after="120"/>
      </w:pPr>
    </w:p>
    <w:p w14:paraId="7CAE5905">
      <w:pPr>
        <w:spacing w:before="0" w:after="120"/>
      </w:pPr>
      <w:r>
        <w:rPr>
          <w:rFonts w:ascii="Calibri" w:hAnsi="Calibri"/>
          <w:b w:val="0"/>
          <w:i w:val="0"/>
          <w:color w:val="475569"/>
          <w:sz w:val="20"/>
        </w:rPr>
        <w:t>Lines 10-11 work identically for "author" and "story".</w:t>
      </w:r>
    </w:p>
    <w:p w14:paraId="46058173">
      <w:pPr>
        <w:spacing w:before="0" w:after="120"/>
      </w:pPr>
    </w:p>
    <w:p w14:paraId="56EE5938">
      <w:pPr>
        <w:spacing w:before="0" w:after="120"/>
      </w:pPr>
      <w:r>
        <w:rPr>
          <w:rFonts w:ascii="Calibri" w:hAnsi="Calibri"/>
          <w:b w:val="0"/>
          <w:i w:val="0"/>
          <w:color w:val="475569"/>
          <w:sz w:val="20"/>
        </w:rPr>
        <w:t>Line 13: if title and author and story:</w:t>
      </w:r>
    </w:p>
    <w:p w14:paraId="50C00F77">
      <w:pPr>
        <w:spacing w:before="0" w:after="120"/>
      </w:pPr>
      <w:r>
        <w:rPr>
          <w:rFonts w:ascii="Calibri" w:hAnsi="Calibri"/>
          <w:b w:val="0"/>
          <w:i w:val="0"/>
          <w:color w:val="475569"/>
          <w:sz w:val="20"/>
        </w:rPr>
        <w:t xml:space="preserve">  • This is a validation check. It ensures ALL three fields have actual content (not empty strings).</w:t>
      </w:r>
    </w:p>
    <w:p w14:paraId="34F69F7B">
      <w:pPr>
        <w:spacing w:before="0" w:after="120"/>
      </w:pPr>
      <w:r>
        <w:rPr>
          <w:rFonts w:ascii="Calibri" w:hAnsi="Calibri"/>
          <w:b w:val="0"/>
          <w:i w:val="0"/>
          <w:color w:val="475569"/>
          <w:sz w:val="20"/>
        </w:rPr>
        <w:t xml:space="preserve">  • In Python, an empty string "" is "falsy" (treated as False in a condition). A non-empty string is "truthy" (treated as True).</w:t>
      </w:r>
    </w:p>
    <w:p w14:paraId="096AAF32">
      <w:pPr>
        <w:spacing w:before="0" w:after="120"/>
      </w:pPr>
      <w:r>
        <w:rPr>
          <w:rFonts w:ascii="Calibri" w:hAnsi="Calibri"/>
          <w:b w:val="0"/>
          <w:i w:val="0"/>
          <w:color w:val="475569"/>
          <w:sz w:val="20"/>
        </w:rPr>
        <w:t xml:space="preserve">  • "and" is a logical operator — ALL conditions must be True for the code inside to run.</w:t>
      </w:r>
    </w:p>
    <w:p w14:paraId="0051EE12">
      <w:pPr>
        <w:spacing w:before="0" w:after="120"/>
      </w:pPr>
      <w:r>
        <w:rPr>
          <w:rFonts w:ascii="Calibri" w:hAnsi="Calibri"/>
          <w:b w:val="0"/>
          <w:i w:val="0"/>
          <w:color w:val="475569"/>
          <w:sz w:val="20"/>
        </w:rPr>
        <w:t xml:space="preserve">  • What happens if one field is empty? The code inside this if-block is skipped, and the story is NOT added. The page simply reloads.</w:t>
      </w:r>
    </w:p>
    <w:p w14:paraId="2FEA31EC">
      <w:pPr>
        <w:spacing w:before="0" w:after="120"/>
      </w:pPr>
    </w:p>
    <w:p w14:paraId="5E3284D4">
      <w:pPr>
        <w:spacing w:before="0" w:after="120"/>
      </w:pPr>
      <w:r>
        <w:rPr>
          <w:rFonts w:ascii="Calibri" w:hAnsi="Calibri"/>
          <w:b w:val="0"/>
          <w:i w:val="0"/>
          <w:color w:val="475569"/>
          <w:sz w:val="20"/>
        </w:rPr>
        <w:t>Lines 14-18: stories.append({...})</w:t>
      </w:r>
    </w:p>
    <w:p w14:paraId="2B482D2C">
      <w:pPr>
        <w:spacing w:before="0" w:after="120"/>
      </w:pPr>
      <w:r>
        <w:rPr>
          <w:rFonts w:ascii="Calibri" w:hAnsi="Calibri"/>
          <w:b w:val="0"/>
          <w:i w:val="0"/>
          <w:color w:val="475569"/>
          <w:sz w:val="20"/>
        </w:rPr>
        <w:t xml:space="preserve">  • "stories" is the global list we created on line 4.</w:t>
      </w:r>
    </w:p>
    <w:p w14:paraId="2B80E0E7">
      <w:pPr>
        <w:spacing w:before="0" w:after="120"/>
      </w:pPr>
      <w:r>
        <w:rPr>
          <w:rFonts w:ascii="Calibri" w:hAnsi="Calibri"/>
          <w:b w:val="0"/>
          <w:i w:val="0"/>
          <w:color w:val="475569"/>
          <w:sz w:val="20"/>
        </w:rPr>
        <w:t xml:space="preserve">  • ".append()" is a list method that adds a new item to the END of the list.</w:t>
      </w:r>
    </w:p>
    <w:p w14:paraId="37BC383A">
      <w:pPr>
        <w:spacing w:before="0" w:after="120"/>
      </w:pPr>
      <w:r>
        <w:rPr>
          <w:rFonts w:ascii="Calibri" w:hAnsi="Calibri"/>
          <w:b w:val="0"/>
          <w:i w:val="0"/>
          <w:color w:val="475569"/>
          <w:sz w:val="20"/>
        </w:rPr>
        <w:t xml:space="preserve">  • The item being added is a dictionary: {"title": title, "author": author, "story": story}</w:t>
      </w:r>
    </w:p>
    <w:p w14:paraId="57C7F2FA">
      <w:pPr>
        <w:spacing w:before="0" w:after="120"/>
      </w:pPr>
      <w:r>
        <w:rPr>
          <w:rFonts w:ascii="Calibri" w:hAnsi="Calibri"/>
          <w:b w:val="0"/>
          <w:i w:val="0"/>
          <w:color w:val="475569"/>
          <w:sz w:val="20"/>
        </w:rPr>
        <w:t xml:space="preserve">  • A dictionary is a collection of key-value pairs. The key "title" maps to the value of the title variable.</w:t>
      </w:r>
    </w:p>
    <w:p w14:paraId="76D6821C">
      <w:pPr>
        <w:spacing w:before="0" w:after="120"/>
      </w:pPr>
      <w:r>
        <w:rPr>
          <w:rFonts w:ascii="Calibri" w:hAnsi="Calibri"/>
          <w:b w:val="0"/>
          <w:i w:val="0"/>
          <w:color w:val="475569"/>
          <w:sz w:val="20"/>
        </w:rPr>
        <w:t xml:space="preserve">  • The trailing comma after "story": story is optional but good practice — it makes it easier to add more fields later.</w:t>
      </w:r>
    </w:p>
    <w:p w14:paraId="202CF699">
      <w:pPr>
        <w:spacing w:before="0" w:after="120"/>
      </w:pPr>
    </w:p>
    <w:p w14:paraId="0E9887A5">
      <w:pPr>
        <w:spacing w:before="240" w:after="160"/>
      </w:pPr>
      <w:r>
        <w:rPr>
          <w:rFonts w:ascii="Calibri" w:hAnsi="Calibri"/>
          <w:b/>
          <w:i w:val="0"/>
          <w:color w:val="0F172A"/>
          <w:sz w:val="22"/>
        </w:rPr>
        <w:t>Line 20: return render_template("home.html", stories=stories)</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164C9F2">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45603F2">
            <w:pPr>
              <w:spacing w:before="40" w:after="40"/>
            </w:pPr>
            <w:r>
              <w:rPr>
                <w:rFonts w:ascii="Consolas" w:hAnsi="Consolas"/>
                <w:b w:val="0"/>
                <w:i w:val="0"/>
                <w:color w:val="0F172A"/>
                <w:sz w:val="18"/>
              </w:rPr>
              <w:t xml:space="preserve">    return render_template("home.html", stories=stories)</w:t>
            </w:r>
          </w:p>
        </w:tc>
      </w:tr>
    </w:tbl>
    <w:p w14:paraId="24196AAB">
      <w:pPr>
        <w:spacing w:before="0" w:after="120"/>
      </w:pPr>
    </w:p>
    <w:p w14:paraId="0D3D9E69">
      <w:pPr>
        <w:spacing w:before="0" w:after="120"/>
      </w:pPr>
      <w:r>
        <w:rPr>
          <w:rFonts w:ascii="Calibri" w:hAnsi="Calibri"/>
          <w:b w:val="0"/>
          <w:i w:val="0"/>
          <w:color w:val="475569"/>
          <w:sz w:val="20"/>
        </w:rPr>
        <w:t xml:space="preserve">  • "return" is a Python keyword. It ends the function and sends a value back to whoever called it (Flask).</w:t>
      </w:r>
    </w:p>
    <w:p w14:paraId="5F0379B3">
      <w:pPr>
        <w:spacing w:before="0" w:after="120"/>
      </w:pPr>
      <w:r>
        <w:rPr>
          <w:rFonts w:ascii="Calibri" w:hAnsi="Calibri"/>
          <w:b w:val="0"/>
          <w:i w:val="0"/>
          <w:color w:val="475569"/>
          <w:sz w:val="20"/>
        </w:rPr>
        <w:t xml:space="preserve">  • "render_template()" is a Flask function. It does these steps:</w:t>
      </w:r>
    </w:p>
    <w:p w14:paraId="09E723B0">
      <w:pPr>
        <w:spacing w:before="0" w:after="120"/>
      </w:pPr>
      <w:r>
        <w:rPr>
          <w:rFonts w:ascii="Calibri" w:hAnsi="Calibri"/>
          <w:b w:val="0"/>
          <w:i w:val="0"/>
          <w:color w:val="475569"/>
          <w:sz w:val="20"/>
        </w:rPr>
        <w:t xml:space="preserve">      1. Finds the file "home.html" in the templates/ folder</w:t>
      </w:r>
    </w:p>
    <w:p w14:paraId="5F7169EB">
      <w:pPr>
        <w:spacing w:before="0" w:after="120"/>
      </w:pPr>
      <w:r>
        <w:rPr>
          <w:rFonts w:ascii="Calibri" w:hAnsi="Calibri"/>
          <w:b w:val="0"/>
          <w:i w:val="0"/>
          <w:color w:val="475569"/>
          <w:sz w:val="20"/>
        </w:rPr>
        <w:t xml:space="preserve">      2. Reads the HTML content</w:t>
      </w:r>
    </w:p>
    <w:p w14:paraId="1B5FFACF">
      <w:pPr>
        <w:spacing w:before="0" w:after="120"/>
      </w:pPr>
      <w:r>
        <w:rPr>
          <w:rFonts w:ascii="Calibri" w:hAnsi="Calibri"/>
          <w:b w:val="0"/>
          <w:i w:val="0"/>
          <w:color w:val="475569"/>
          <w:sz w:val="20"/>
        </w:rPr>
        <w:t xml:space="preserve">      3. Replaces Jinja2 placeholders (like {{ stories }}) with actual data</w:t>
      </w:r>
    </w:p>
    <w:p w14:paraId="15447E0E">
      <w:pPr>
        <w:spacing w:before="0" w:after="120"/>
      </w:pPr>
      <w:r>
        <w:rPr>
          <w:rFonts w:ascii="Calibri" w:hAnsi="Calibri"/>
          <w:b w:val="0"/>
          <w:i w:val="0"/>
          <w:color w:val="475569"/>
          <w:sz w:val="20"/>
        </w:rPr>
        <w:t xml:space="preserve">      4. Returns the completed HTML as a string</w:t>
      </w:r>
    </w:p>
    <w:p w14:paraId="7D08CC7E">
      <w:pPr>
        <w:spacing w:before="0" w:after="120"/>
      </w:pPr>
      <w:r>
        <w:rPr>
          <w:rFonts w:ascii="Calibri" w:hAnsi="Calibri"/>
          <w:b w:val="0"/>
          <w:i w:val="0"/>
          <w:color w:val="475569"/>
          <w:sz w:val="20"/>
        </w:rPr>
        <w:t xml:space="preserve">  • "stories=stories" passes the Python variable "stories" (our list) to the template with the name "stories".</w:t>
      </w:r>
    </w:p>
    <w:p w14:paraId="0CE4D08B">
      <w:pPr>
        <w:spacing w:before="0" w:after="120"/>
      </w:pPr>
      <w:r>
        <w:rPr>
          <w:rFonts w:ascii="Calibri" w:hAnsi="Calibri"/>
          <w:b w:val="0"/>
          <w:i w:val="0"/>
          <w:color w:val="475569"/>
          <w:sz w:val="20"/>
        </w:rPr>
        <w:t xml:space="preserve">  • Left side: the name used inside the HTML template ({{ stories }})</w:t>
      </w:r>
    </w:p>
    <w:p w14:paraId="6F4105B2">
      <w:pPr>
        <w:spacing w:before="0" w:after="120"/>
      </w:pPr>
      <w:r>
        <w:rPr>
          <w:rFonts w:ascii="Calibri" w:hAnsi="Calibri"/>
          <w:b w:val="0"/>
          <w:i w:val="0"/>
          <w:color w:val="475569"/>
          <w:sz w:val="20"/>
        </w:rPr>
        <w:t xml:space="preserve">  • Right side: the actual Python variable containing the data</w:t>
      </w:r>
    </w:p>
    <w:p w14:paraId="025DD441">
      <w:pPr>
        <w:spacing w:before="0" w:after="120"/>
      </w:pPr>
      <w:r>
        <w:rPr>
          <w:rFonts w:ascii="Calibri" w:hAnsi="Calibri"/>
          <w:b w:val="0"/>
          <w:i w:val="0"/>
          <w:color w:val="475569"/>
          <w:sz w:val="20"/>
        </w:rPr>
        <w:t xml:space="preserve">  • This line runs for BOTH GET and POST requests. After processing a POST, we still need to display the page.</w:t>
      </w:r>
    </w:p>
    <w:tbl>
      <w:tblPr>
        <w:tblStyle w:val="12"/>
        <w:tblW w:w="0" w:type="auto"/>
        <w:tblInd w:w="0" w:type="dxa"/>
        <w:tblBorders>
          <w:top w:val="none" w:color="auto" w:sz="0" w:space="0"/>
          <w:left w:val="single" w:color="0D9488"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BF8E57E">
        <w:tblPrEx>
          <w:tblBorders>
            <w:top w:val="none" w:color="auto" w:sz="0" w:space="0"/>
            <w:left w:val="single" w:color="0D9488"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0FDFA"/>
          </w:tcPr>
          <w:p w14:paraId="2CD7D20D">
            <w:r>
              <w:rPr>
                <w:rFonts w:ascii="Calibri" w:hAnsi="Calibri"/>
                <w:b/>
                <w:i w:val="0"/>
                <w:color w:val="0D9488"/>
                <w:sz w:val="18"/>
              </w:rPr>
              <w:t xml:space="preserve">IMPORTANT: </w:t>
            </w:r>
            <w:r>
              <w:rPr>
                <w:rFonts w:ascii="Calibri" w:hAnsi="Calibri"/>
                <w:b w:val="0"/>
                <w:i w:val="0"/>
                <w:color w:val="475569"/>
                <w:sz w:val="18"/>
              </w:rPr>
              <w:t>This line is NOT inside the "if" block. It is at the function's top-level indentation, so it runs regardless of whether the request was GET or POST.</w:t>
            </w:r>
          </w:p>
        </w:tc>
      </w:tr>
    </w:tbl>
    <w:p w14:paraId="5A4F306D">
      <w:pPr>
        <w:spacing w:before="0" w:after="120"/>
      </w:pPr>
    </w:p>
    <w:p w14:paraId="5FB3934C">
      <w:pPr>
        <w:spacing w:before="240" w:after="160"/>
      </w:pPr>
      <w:r>
        <w:rPr>
          <w:rFonts w:ascii="Calibri" w:hAnsi="Calibri"/>
          <w:b/>
          <w:i w:val="0"/>
          <w:color w:val="0F172A"/>
          <w:sz w:val="22"/>
        </w:rPr>
        <w:t>Lines 23-27: The View Story Route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5E6992BA">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346ACF05">
            <w:pPr>
              <w:spacing w:before="40" w:after="40"/>
            </w:pPr>
            <w:r>
              <w:rPr>
                <w:rFonts w:ascii="Consolas" w:hAnsi="Consolas"/>
                <w:b w:val="0"/>
                <w:i w:val="0"/>
                <w:color w:val="0F172A"/>
                <w:sz w:val="18"/>
              </w:rPr>
              <w:t>@app.route("/story/&lt;int:story_id&gt;")</w:t>
            </w:r>
            <w:r>
              <w:rPr>
                <w:rFonts w:ascii="Consolas" w:hAnsi="Consolas"/>
                <w:b w:val="0"/>
                <w:i w:val="0"/>
                <w:color w:val="0F172A"/>
                <w:sz w:val="18"/>
              </w:rPr>
              <w:br w:type="textWrapping"/>
            </w:r>
            <w:r>
              <w:rPr>
                <w:rFonts w:ascii="Consolas" w:hAnsi="Consolas"/>
                <w:b w:val="0"/>
                <w:i w:val="0"/>
                <w:color w:val="0F172A"/>
                <w:sz w:val="18"/>
              </w:rPr>
              <w:t>def view_story(story_id):</w:t>
            </w:r>
            <w:r>
              <w:rPr>
                <w:rFonts w:ascii="Consolas" w:hAnsi="Consolas"/>
                <w:b w:val="0"/>
                <w:i w:val="0"/>
                <w:color w:val="0F172A"/>
                <w:sz w:val="18"/>
              </w:rPr>
              <w:br w:type="textWrapping"/>
            </w:r>
            <w:r>
              <w:rPr>
                <w:rFonts w:ascii="Consolas" w:hAnsi="Consolas"/>
                <w:b w:val="0"/>
                <w:i w:val="0"/>
                <w:color w:val="0F172A"/>
                <w:sz w:val="18"/>
              </w:rPr>
              <w:t xml:space="preserve">    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r>
              <w:rPr>
                <w:rFonts w:ascii="Consolas" w:hAnsi="Consolas"/>
                <w:b w:val="0"/>
                <w:i w:val="0"/>
                <w:color w:val="0F172A"/>
                <w:sz w:val="18"/>
              </w:rPr>
              <w:br w:type="textWrapping"/>
            </w:r>
            <w:r>
              <w:rPr>
                <w:rFonts w:ascii="Consolas" w:hAnsi="Consolas"/>
                <w:b w:val="0"/>
                <w:i w:val="0"/>
                <w:color w:val="0F172A"/>
                <w:sz w:val="18"/>
              </w:rPr>
              <w:t xml:space="preserve">    return render_template("view_story.html", story=stories[story_id], story_id=story_id)</w:t>
            </w:r>
          </w:p>
        </w:tc>
      </w:tr>
    </w:tbl>
    <w:p w14:paraId="47573342">
      <w:pPr>
        <w:spacing w:before="0" w:after="120"/>
      </w:pPr>
    </w:p>
    <w:p w14:paraId="4EFB79F2">
      <w:pPr>
        <w:spacing w:before="0" w:after="120"/>
      </w:pPr>
      <w:r>
        <w:rPr>
          <w:rFonts w:ascii="Calibri" w:hAnsi="Calibri"/>
          <w:b w:val="0"/>
          <w:i w:val="0"/>
          <w:color w:val="475569"/>
          <w:sz w:val="20"/>
        </w:rPr>
        <w:t>Line 23: @app.route("/story/&lt;int:story_id&gt;")</w:t>
      </w:r>
    </w:p>
    <w:p w14:paraId="4FFEE9E9">
      <w:pPr>
        <w:spacing w:before="0" w:after="120"/>
      </w:pPr>
      <w:r>
        <w:rPr>
          <w:rFonts w:ascii="Calibri" w:hAnsi="Calibri"/>
          <w:b w:val="0"/>
          <w:i w:val="0"/>
          <w:color w:val="475569"/>
          <w:sz w:val="20"/>
        </w:rPr>
        <w:t xml:space="preserve">  • "/story/" — The URL starts with /story/</w:t>
      </w:r>
    </w:p>
    <w:p w14:paraId="3209C099">
      <w:pPr>
        <w:spacing w:before="0" w:after="120"/>
      </w:pPr>
      <w:r>
        <w:rPr>
          <w:rFonts w:ascii="Calibri" w:hAnsi="Calibri"/>
          <w:b w:val="0"/>
          <w:i w:val="0"/>
          <w:color w:val="475569"/>
          <w:sz w:val="20"/>
        </w:rPr>
        <w:t xml:space="preserve">  • "&lt;int:story_id&gt;" — This is a URL variable (also called a dynamic segment or URL parameter).</w:t>
      </w:r>
    </w:p>
    <w:p w14:paraId="1CF4D866">
      <w:pPr>
        <w:spacing w:before="0" w:after="120"/>
      </w:pPr>
      <w:r>
        <w:rPr>
          <w:rFonts w:ascii="Calibri" w:hAnsi="Calibri"/>
          <w:b w:val="0"/>
          <w:i w:val="0"/>
          <w:color w:val="475569"/>
          <w:sz w:val="20"/>
        </w:rPr>
        <w:t xml:space="preserve">  • The angle brackets &lt; &gt; tell Flask: "This part of the URL is variable — it changes."</w:t>
      </w:r>
    </w:p>
    <w:p w14:paraId="4E1EDEE3">
      <w:pPr>
        <w:spacing w:before="0" w:after="120"/>
      </w:pPr>
      <w:r>
        <w:rPr>
          <w:rFonts w:ascii="Calibri" w:hAnsi="Calibri"/>
          <w:b w:val="0"/>
          <w:i w:val="0"/>
          <w:color w:val="475569"/>
          <w:sz w:val="20"/>
        </w:rPr>
        <w:t xml:space="preserve">  • "int:" is a converter — it tells Flask this variable must be an integer (whole number). If someone visits /story/abc, Flask will NOT match this route.</w:t>
      </w:r>
    </w:p>
    <w:p w14:paraId="72B5C492">
      <w:pPr>
        <w:spacing w:before="0" w:after="120"/>
      </w:pPr>
      <w:r>
        <w:rPr>
          <w:rFonts w:ascii="Calibri" w:hAnsi="Calibri"/>
          <w:b w:val="0"/>
          <w:i w:val="0"/>
          <w:color w:val="475569"/>
          <w:sz w:val="20"/>
        </w:rPr>
        <w:t xml:space="preserve">  • "story_id" is the name of the variable. Flask will extract the number from the URL and pass it to the function as an argument.</w:t>
      </w:r>
    </w:p>
    <w:p w14:paraId="76287429">
      <w:pPr>
        <w:spacing w:before="0" w:after="120"/>
      </w:pPr>
      <w:r>
        <w:rPr>
          <w:rFonts w:ascii="Calibri" w:hAnsi="Calibri"/>
          <w:b w:val="0"/>
          <w:i w:val="0"/>
          <w:color w:val="475569"/>
          <w:sz w:val="20"/>
        </w:rPr>
        <w:t xml:space="preserve">  • Example: visiting /story/0 means story_id = 0, /story/3 means story_id = 3</w:t>
      </w:r>
    </w:p>
    <w:p w14:paraId="002C0D25">
      <w:pPr>
        <w:spacing w:before="0" w:after="120"/>
      </w:pPr>
      <w:r>
        <w:rPr>
          <w:rFonts w:ascii="Calibri" w:hAnsi="Calibri"/>
          <w:b w:val="0"/>
          <w:i w:val="0"/>
          <w:color w:val="475569"/>
          <w:sz w:val="20"/>
        </w:rPr>
        <w:t xml:space="preserve">  • No "methods" argument means this route only accepts GET (the default).</w:t>
      </w:r>
    </w:p>
    <w:p w14:paraId="76DA3741">
      <w:pPr>
        <w:spacing w:before="0" w:after="120"/>
      </w:pPr>
    </w:p>
    <w:p w14:paraId="2F17D332">
      <w:pPr>
        <w:spacing w:before="0" w:after="120"/>
      </w:pPr>
      <w:r>
        <w:rPr>
          <w:rFonts w:ascii="Calibri" w:hAnsi="Calibri"/>
          <w:b w:val="0"/>
          <w:i w:val="0"/>
          <w:color w:val="475569"/>
          <w:sz w:val="20"/>
        </w:rPr>
        <w:t>Line 24: def view_story(story_id):</w:t>
      </w:r>
    </w:p>
    <w:p w14:paraId="6B25ADD1">
      <w:pPr>
        <w:spacing w:before="0" w:after="120"/>
      </w:pPr>
      <w:r>
        <w:rPr>
          <w:rFonts w:ascii="Calibri" w:hAnsi="Calibri"/>
          <w:b w:val="0"/>
          <w:i w:val="0"/>
          <w:color w:val="475569"/>
          <w:sz w:val="20"/>
        </w:rPr>
        <w:t xml:space="preserve">  • Notice "story_id" is inside the parentheses — it is a PARAMETER.</w:t>
      </w:r>
    </w:p>
    <w:p w14:paraId="2357952C">
      <w:pPr>
        <w:spacing w:before="0" w:after="120"/>
      </w:pPr>
      <w:r>
        <w:rPr>
          <w:rFonts w:ascii="Calibri" w:hAnsi="Calibri"/>
          <w:b w:val="0"/>
          <w:i w:val="0"/>
          <w:color w:val="475569"/>
          <w:sz w:val="20"/>
        </w:rPr>
        <w:t xml:space="preserve">  • Flask automatically passes the number from the URL into this parameter.</w:t>
      </w:r>
    </w:p>
    <w:p w14:paraId="19124210">
      <w:pPr>
        <w:spacing w:before="0" w:after="120"/>
      </w:pPr>
      <w:r>
        <w:rPr>
          <w:rFonts w:ascii="Calibri" w:hAnsi="Calibri"/>
          <w:b w:val="0"/>
          <w:i w:val="0"/>
          <w:color w:val="475569"/>
          <w:sz w:val="20"/>
        </w:rPr>
        <w:t xml:space="preserve">  • If the user visits /story/2, Flask calls view_story(2).</w:t>
      </w:r>
    </w:p>
    <w:p w14:paraId="724FC67C">
      <w:pPr>
        <w:spacing w:before="0" w:after="120"/>
      </w:pPr>
    </w:p>
    <w:p w14:paraId="50FC95CE">
      <w:pPr>
        <w:spacing w:before="0" w:after="120"/>
      </w:pPr>
      <w:r>
        <w:rPr>
          <w:rFonts w:ascii="Calibri" w:hAnsi="Calibri"/>
          <w:b w:val="0"/>
          <w:i w:val="0"/>
          <w:color w:val="475569"/>
          <w:sz w:val="20"/>
        </w:rPr>
        <w:t>Line 25: if story_id &lt; 0 or story_id &gt;= len(stories):</w:t>
      </w:r>
    </w:p>
    <w:p w14:paraId="3A9FD3D0">
      <w:pPr>
        <w:spacing w:before="0" w:after="120"/>
      </w:pPr>
      <w:r>
        <w:rPr>
          <w:rFonts w:ascii="Calibri" w:hAnsi="Calibri"/>
          <w:b w:val="0"/>
          <w:i w:val="0"/>
          <w:color w:val="475569"/>
          <w:sz w:val="20"/>
        </w:rPr>
        <w:t xml:space="preserve">  • This is a BOUNDS CHECK — it prevents errors by checking if the story_id is valid.</w:t>
      </w:r>
    </w:p>
    <w:p w14:paraId="2B90D75E">
      <w:pPr>
        <w:spacing w:before="0" w:after="120"/>
      </w:pPr>
      <w:r>
        <w:rPr>
          <w:rFonts w:ascii="Calibri" w:hAnsi="Calibri"/>
          <w:b w:val="0"/>
          <w:i w:val="0"/>
          <w:color w:val="475569"/>
          <w:sz w:val="20"/>
        </w:rPr>
        <w:t xml:space="preserve">  • "story_id &lt; 0" — IDs cannot be negative.</w:t>
      </w:r>
    </w:p>
    <w:p w14:paraId="6239232C">
      <w:pPr>
        <w:spacing w:before="0" w:after="120"/>
      </w:pPr>
      <w:r>
        <w:rPr>
          <w:rFonts w:ascii="Calibri" w:hAnsi="Calibri"/>
          <w:b w:val="0"/>
          <w:i w:val="0"/>
          <w:color w:val="475569"/>
          <w:sz w:val="20"/>
        </w:rPr>
        <w:t xml:space="preserve">  • "or" — a logical operator. If EITHER condition is True, the whole expression is True.</w:t>
      </w:r>
    </w:p>
    <w:p w14:paraId="3B79DF0D">
      <w:pPr>
        <w:spacing w:before="0" w:after="120"/>
      </w:pPr>
      <w:r>
        <w:rPr>
          <w:rFonts w:ascii="Calibri" w:hAnsi="Calibri"/>
          <w:b w:val="0"/>
          <w:i w:val="0"/>
          <w:color w:val="475569"/>
          <w:sz w:val="20"/>
        </w:rPr>
        <w:t xml:space="preserve">  • "story_id &gt;= len(stories)" — the ID must be less than the total number of stories.</w:t>
      </w:r>
    </w:p>
    <w:p w14:paraId="2B21F9C0">
      <w:pPr>
        <w:spacing w:before="0" w:after="120"/>
      </w:pPr>
      <w:r>
        <w:rPr>
          <w:rFonts w:ascii="Calibri" w:hAnsi="Calibri"/>
          <w:b w:val="0"/>
          <w:i w:val="0"/>
          <w:color w:val="475569"/>
          <w:sz w:val="20"/>
        </w:rPr>
        <w:t xml:space="preserve">  • "len(stories)" — the len() function returns the number of items in a list.</w:t>
      </w:r>
    </w:p>
    <w:p w14:paraId="07DEA046">
      <w:pPr>
        <w:spacing w:before="0" w:after="120"/>
      </w:pPr>
      <w:r>
        <w:rPr>
          <w:rFonts w:ascii="Calibri" w:hAnsi="Calibri"/>
          <w:b w:val="0"/>
          <w:i w:val="0"/>
          <w:color w:val="475569"/>
          <w:sz w:val="20"/>
        </w:rPr>
        <w:t xml:space="preserve">  • If stories has 3 items, valid IDs are 0, 1, 2 (Python lists start at index 0).</w:t>
      </w:r>
    </w:p>
    <w:p w14:paraId="53A244E9">
      <w:pPr>
        <w:spacing w:before="0" w:after="120"/>
      </w:pPr>
    </w:p>
    <w:p w14:paraId="5EA62CA1">
      <w:pPr>
        <w:spacing w:before="0" w:after="120"/>
      </w:pPr>
      <w:r>
        <w:rPr>
          <w:rFonts w:ascii="Calibri" w:hAnsi="Calibri"/>
          <w:b w:val="0"/>
          <w:i w:val="0"/>
          <w:color w:val="475569"/>
          <w:sz w:val="20"/>
        </w:rPr>
        <w:t>Line 26: return "Story not found", 404</w:t>
      </w:r>
    </w:p>
    <w:p w14:paraId="2AF3B002">
      <w:pPr>
        <w:spacing w:before="0" w:after="120"/>
      </w:pPr>
      <w:r>
        <w:rPr>
          <w:rFonts w:ascii="Calibri" w:hAnsi="Calibri"/>
          <w:b w:val="0"/>
          <w:i w:val="0"/>
          <w:color w:val="475569"/>
          <w:sz w:val="20"/>
        </w:rPr>
        <w:t xml:space="preserve">  • Returns a simple text message and an HTTP status code.</w:t>
      </w:r>
    </w:p>
    <w:p w14:paraId="476E961F">
      <w:pPr>
        <w:spacing w:before="0" w:after="120"/>
      </w:pPr>
      <w:r>
        <w:rPr>
          <w:rFonts w:ascii="Calibri" w:hAnsi="Calibri"/>
          <w:b w:val="0"/>
          <w:i w:val="0"/>
          <w:color w:val="475569"/>
          <w:sz w:val="20"/>
        </w:rPr>
        <w:t xml:space="preserve">  • 404 is the standard "Not Found" status code. It tells the browser the requested resource does not exist.</w:t>
      </w:r>
    </w:p>
    <w:p w14:paraId="45F50411">
      <w:pPr>
        <w:spacing w:before="0" w:after="120"/>
      </w:pPr>
      <w:r>
        <w:rPr>
          <w:rFonts w:ascii="Calibri" w:hAnsi="Calibri"/>
          <w:b w:val="0"/>
          <w:i w:val="0"/>
          <w:color w:val="475569"/>
          <w:sz w:val="20"/>
        </w:rPr>
        <w:t xml:space="preserve">  • When Flask sees a tuple (two values separated by a comma), it uses the first as the response body and the second as the status code.</w:t>
      </w:r>
    </w:p>
    <w:p w14:paraId="45A6C43A">
      <w:pPr>
        <w:spacing w:before="0" w:after="120"/>
      </w:pPr>
    </w:p>
    <w:p w14:paraId="68F46553">
      <w:pPr>
        <w:spacing w:before="0" w:after="120"/>
      </w:pPr>
      <w:r>
        <w:rPr>
          <w:rFonts w:ascii="Calibri" w:hAnsi="Calibri"/>
          <w:b w:val="0"/>
          <w:i w:val="0"/>
          <w:color w:val="475569"/>
          <w:sz w:val="20"/>
        </w:rPr>
        <w:t>Line 27: return render_template("view_story.html", story=stories[story_id], story_id=story_id)</w:t>
      </w:r>
    </w:p>
    <w:p w14:paraId="0AFCD8CC">
      <w:pPr>
        <w:spacing w:before="0" w:after="120"/>
      </w:pPr>
      <w:r>
        <w:rPr>
          <w:rFonts w:ascii="Calibri" w:hAnsi="Calibri"/>
          <w:b w:val="0"/>
          <w:i w:val="0"/>
          <w:color w:val="475569"/>
          <w:sz w:val="20"/>
        </w:rPr>
        <w:t xml:space="preserve">  • Renders the view_story.html template.</w:t>
      </w:r>
    </w:p>
    <w:p w14:paraId="7C788958">
      <w:pPr>
        <w:spacing w:before="0" w:after="120"/>
      </w:pPr>
      <w:r>
        <w:rPr>
          <w:rFonts w:ascii="Calibri" w:hAnsi="Calibri"/>
          <w:b w:val="0"/>
          <w:i w:val="0"/>
          <w:color w:val="475569"/>
          <w:sz w:val="20"/>
        </w:rPr>
        <w:t xml:space="preserve">  • "story=stories[story_id]" — passes a single story dictionary to the template. stories[story_id] uses the index to get the story from the list.</w:t>
      </w:r>
    </w:p>
    <w:p w14:paraId="46E69EE4">
      <w:pPr>
        <w:spacing w:before="0" w:after="120"/>
      </w:pPr>
      <w:r>
        <w:rPr>
          <w:rFonts w:ascii="Calibri" w:hAnsi="Calibri"/>
          <w:b w:val="0"/>
          <w:i w:val="0"/>
          <w:color w:val="475569"/>
          <w:sz w:val="20"/>
        </w:rPr>
        <w:t xml:space="preserve">  • "story_id=story_id" — also passes the story ID so the template can create edit/delete links.</w:t>
      </w:r>
    </w:p>
    <w:p w14:paraId="2994F829">
      <w:pPr>
        <w:spacing w:before="0" w:after="120"/>
      </w:pPr>
    </w:p>
    <w:p w14:paraId="71B71482">
      <w:pPr>
        <w:spacing w:before="240" w:after="160"/>
      </w:pPr>
      <w:r>
        <w:rPr>
          <w:rFonts w:ascii="Calibri" w:hAnsi="Calibri"/>
          <w:b/>
          <w:i w:val="0"/>
          <w:color w:val="0F172A"/>
          <w:sz w:val="22"/>
        </w:rPr>
        <w:t>Lines 30-52: The Edit Story Route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5014D889">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1A42149C">
            <w:pPr>
              <w:spacing w:before="40" w:after="40"/>
            </w:pPr>
            <w:r>
              <w:rPr>
                <w:rFonts w:ascii="Consolas" w:hAnsi="Consolas"/>
                <w:b w:val="0"/>
                <w:i w:val="0"/>
                <w:color w:val="0F172A"/>
                <w:sz w:val="18"/>
              </w:rPr>
              <w:t>@app.route("/edit/&lt;int:story_id&gt;", methods=["GET", "POST"])</w:t>
            </w:r>
            <w:r>
              <w:rPr>
                <w:rFonts w:ascii="Consolas" w:hAnsi="Consolas"/>
                <w:b w:val="0"/>
                <w:i w:val="0"/>
                <w:color w:val="0F172A"/>
                <w:sz w:val="18"/>
              </w:rPr>
              <w:br w:type="textWrapping"/>
            </w:r>
            <w:r>
              <w:rPr>
                <w:rFonts w:ascii="Consolas" w:hAnsi="Consolas"/>
                <w:b w:val="0"/>
                <w:i w:val="0"/>
                <w:color w:val="0F172A"/>
                <w:sz w:val="18"/>
              </w:rPr>
              <w:t>def edit_story(story_id):</w:t>
            </w:r>
            <w:r>
              <w:rPr>
                <w:rFonts w:ascii="Consolas" w:hAnsi="Consolas"/>
                <w:b w:val="0"/>
                <w:i w:val="0"/>
                <w:color w:val="0F172A"/>
                <w:sz w:val="18"/>
              </w:rPr>
              <w:br w:type="textWrapping"/>
            </w:r>
            <w:r>
              <w:rPr>
                <w:rFonts w:ascii="Consolas" w:hAnsi="Consolas"/>
                <w:b w:val="0"/>
                <w:i w:val="0"/>
                <w:color w:val="0F172A"/>
                <w:sz w:val="18"/>
              </w:rPr>
              <w:t xml:space="preserve">    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story = stories[story_id]</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request.method == "POST":</w:t>
            </w:r>
            <w:r>
              <w:rPr>
                <w:rFonts w:ascii="Consolas" w:hAnsi="Consolas"/>
                <w:b w:val="0"/>
                <w:i w:val="0"/>
                <w:color w:val="0F172A"/>
                <w:sz w:val="18"/>
              </w:rPr>
              <w:br w:type="textWrapping"/>
            </w:r>
            <w:r>
              <w:rPr>
                <w:rFonts w:ascii="Consolas" w:hAnsi="Consolas"/>
                <w:b w:val="0"/>
                <w:i w:val="0"/>
                <w:color w:val="0F172A"/>
                <w:sz w:val="18"/>
              </w:rPr>
              <w:t xml:space="preserve">        title = request.form.get("title", "").strip()</w:t>
            </w:r>
            <w:r>
              <w:rPr>
                <w:rFonts w:ascii="Consolas" w:hAnsi="Consolas"/>
                <w:b w:val="0"/>
                <w:i w:val="0"/>
                <w:color w:val="0F172A"/>
                <w:sz w:val="18"/>
              </w:rPr>
              <w:br w:type="textWrapping"/>
            </w:r>
            <w:r>
              <w:rPr>
                <w:rFonts w:ascii="Consolas" w:hAnsi="Consolas"/>
                <w:b w:val="0"/>
                <w:i w:val="0"/>
                <w:color w:val="0F172A"/>
                <w:sz w:val="18"/>
              </w:rPr>
              <w:t xml:space="preserve">        author = request.form.get("author", "").strip()</w:t>
            </w:r>
            <w:r>
              <w:rPr>
                <w:rFonts w:ascii="Consolas" w:hAnsi="Consolas"/>
                <w:b w:val="0"/>
                <w:i w:val="0"/>
                <w:color w:val="0F172A"/>
                <w:sz w:val="18"/>
              </w:rPr>
              <w:br w:type="textWrapping"/>
            </w:r>
            <w:r>
              <w:rPr>
                <w:rFonts w:ascii="Consolas" w:hAnsi="Consolas"/>
                <w:b w:val="0"/>
                <w:i w:val="0"/>
                <w:color w:val="0F172A"/>
                <w:sz w:val="18"/>
              </w:rPr>
              <w:t xml:space="preserve">        story_text = request.form.get("story", "").strip()</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if title and author and story_text:</w:t>
            </w:r>
            <w:r>
              <w:rPr>
                <w:rFonts w:ascii="Consolas" w:hAnsi="Consolas"/>
                <w:b w:val="0"/>
                <w:i w:val="0"/>
                <w:color w:val="0F172A"/>
                <w:sz w:val="18"/>
              </w:rPr>
              <w:br w:type="textWrapping"/>
            </w:r>
            <w:r>
              <w:rPr>
                <w:rFonts w:ascii="Consolas" w:hAnsi="Consolas"/>
                <w:b w:val="0"/>
                <w:i w:val="0"/>
                <w:color w:val="0F172A"/>
                <w:sz w:val="18"/>
              </w:rPr>
              <w:t xml:space="preserve">            story.update({</w:t>
            </w:r>
            <w:r>
              <w:rPr>
                <w:rFonts w:ascii="Consolas" w:hAnsi="Consolas"/>
                <w:b w:val="0"/>
                <w:i w:val="0"/>
                <w:color w:val="0F172A"/>
                <w:sz w:val="18"/>
              </w:rPr>
              <w:br w:type="textWrapping"/>
            </w:r>
            <w:r>
              <w:rPr>
                <w:rFonts w:ascii="Consolas" w:hAnsi="Consolas"/>
                <w:b w:val="0"/>
                <w:i w:val="0"/>
                <w:color w:val="0F172A"/>
                <w:sz w:val="18"/>
              </w:rPr>
              <w:t xml:space="preserve">                "title": title,</w:t>
            </w:r>
            <w:r>
              <w:rPr>
                <w:rFonts w:ascii="Consolas" w:hAnsi="Consolas"/>
                <w:b w:val="0"/>
                <w:i w:val="0"/>
                <w:color w:val="0F172A"/>
                <w:sz w:val="18"/>
              </w:rPr>
              <w:br w:type="textWrapping"/>
            </w:r>
            <w:r>
              <w:rPr>
                <w:rFonts w:ascii="Consolas" w:hAnsi="Consolas"/>
                <w:b w:val="0"/>
                <w:i w:val="0"/>
                <w:color w:val="0F172A"/>
                <w:sz w:val="18"/>
              </w:rPr>
              <w:t xml:space="preserve">                "author": author,</w:t>
            </w:r>
            <w:r>
              <w:rPr>
                <w:rFonts w:ascii="Consolas" w:hAnsi="Consolas"/>
                <w:b w:val="0"/>
                <w:i w:val="0"/>
                <w:color w:val="0F172A"/>
                <w:sz w:val="18"/>
              </w:rPr>
              <w:br w:type="textWrapping"/>
            </w:r>
            <w:r>
              <w:rPr>
                <w:rFonts w:ascii="Consolas" w:hAnsi="Consolas"/>
                <w:b w:val="0"/>
                <w:i w:val="0"/>
                <w:color w:val="0F172A"/>
                <w:sz w:val="18"/>
              </w:rPr>
              <w:t xml:space="preserve">                "story": story_text,</w:t>
            </w:r>
            <w:r>
              <w:rPr>
                <w:rFonts w:ascii="Consolas" w:hAnsi="Consolas"/>
                <w:b w:val="0"/>
                <w:i w:val="0"/>
                <w:color w:val="0F172A"/>
                <w:sz w:val="18"/>
              </w:rPr>
              <w:br w:type="textWrapping"/>
            </w:r>
            <w:r>
              <w:rPr>
                <w:rFonts w:ascii="Consolas" w:hAnsi="Consolas"/>
                <w:b w:val="0"/>
                <w:i w:val="0"/>
                <w:color w:val="0F172A"/>
                <w:sz w:val="18"/>
              </w:rPr>
              <w:t xml:space="preserve">            })</w:t>
            </w:r>
            <w:r>
              <w:rPr>
                <w:rFonts w:ascii="Consolas" w:hAnsi="Consolas"/>
                <w:b w:val="0"/>
                <w:i w:val="0"/>
                <w:color w:val="0F172A"/>
                <w:sz w:val="18"/>
              </w:rPr>
              <w:br w:type="textWrapping"/>
            </w:r>
            <w:r>
              <w:rPr>
                <w:rFonts w:ascii="Consolas" w:hAnsi="Consolas"/>
                <w:b w:val="0"/>
                <w:i w:val="0"/>
                <w:color w:val="0F172A"/>
                <w:sz w:val="18"/>
              </w:rPr>
              <w:t xml:space="preserve">            return redirect(url_for("home"))</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return render_template("edit_story.html", form=request.form, error="Please fill in all fields.")</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return render_template("edit_story.html", form=story)</w:t>
            </w:r>
          </w:p>
        </w:tc>
      </w:tr>
    </w:tbl>
    <w:p w14:paraId="10AD514F">
      <w:pPr>
        <w:spacing w:before="0" w:after="120"/>
      </w:pPr>
    </w:p>
    <w:p w14:paraId="7250F53D">
      <w:pPr>
        <w:spacing w:before="0" w:after="120"/>
      </w:pPr>
      <w:r>
        <w:rPr>
          <w:rFonts w:ascii="Calibri" w:hAnsi="Calibri"/>
          <w:b w:val="0"/>
          <w:i w:val="0"/>
          <w:color w:val="475569"/>
          <w:sz w:val="20"/>
        </w:rPr>
        <w:t>This function handles both DISPLAYING the edit form (GET) and PROCESSING the edit (POST).</w:t>
      </w:r>
    </w:p>
    <w:p w14:paraId="2F292FD7">
      <w:pPr>
        <w:spacing w:before="0" w:after="120"/>
      </w:pPr>
    </w:p>
    <w:p w14:paraId="400BA86C">
      <w:pPr>
        <w:spacing w:before="0" w:after="120"/>
      </w:pPr>
      <w:r>
        <w:rPr>
          <w:rFonts w:ascii="Calibri" w:hAnsi="Calibri"/>
          <w:b w:val="0"/>
          <w:i w:val="0"/>
          <w:color w:val="475569"/>
          <w:sz w:val="20"/>
        </w:rPr>
        <w:t>Line 35: story = stories[story_id]</w:t>
      </w:r>
    </w:p>
    <w:p w14:paraId="58E208C2">
      <w:pPr>
        <w:spacing w:before="0" w:after="120"/>
      </w:pPr>
      <w:r>
        <w:rPr>
          <w:rFonts w:ascii="Calibri" w:hAnsi="Calibri"/>
          <w:b w:val="0"/>
          <w:i w:val="0"/>
          <w:color w:val="475569"/>
          <w:sz w:val="20"/>
        </w:rPr>
        <w:t xml:space="preserve">  • Gets the specific story dictionary from the list.</w:t>
      </w:r>
    </w:p>
    <w:p w14:paraId="3B543F2B">
      <w:pPr>
        <w:spacing w:before="0" w:after="120"/>
      </w:pPr>
      <w:r>
        <w:rPr>
          <w:rFonts w:ascii="Calibri" w:hAnsi="Calibri"/>
          <w:b w:val="0"/>
          <w:i w:val="0"/>
          <w:color w:val="475569"/>
          <w:sz w:val="20"/>
        </w:rPr>
        <w:t xml:space="preserve">  • IMPORTANT: In Python, this does NOT create a copy. "story" now points to the SAME dictionary object in the list. Any changes to "story" will also change the item in the "stories" list. This is why story.update() works — it modifies the original.</w:t>
      </w:r>
    </w:p>
    <w:p w14:paraId="5AE62B2F">
      <w:pPr>
        <w:spacing w:before="0" w:after="120"/>
      </w:pPr>
    </w:p>
    <w:p w14:paraId="5B2992C9">
      <w:pPr>
        <w:spacing w:before="0" w:after="120"/>
      </w:pPr>
      <w:r>
        <w:rPr>
          <w:rFonts w:ascii="Calibri" w:hAnsi="Calibri"/>
          <w:b w:val="0"/>
          <w:i w:val="0"/>
          <w:color w:val="475569"/>
          <w:sz w:val="20"/>
        </w:rPr>
        <w:t>Line 40: story_text = request.form.get("story", "").strip()</w:t>
      </w:r>
    </w:p>
    <w:p w14:paraId="08F6DEE9">
      <w:pPr>
        <w:spacing w:before="0" w:after="120"/>
      </w:pPr>
      <w:r>
        <w:rPr>
          <w:rFonts w:ascii="Calibri" w:hAnsi="Calibri"/>
          <w:b w:val="0"/>
          <w:i w:val="0"/>
          <w:color w:val="475569"/>
          <w:sz w:val="20"/>
        </w:rPr>
        <w:t xml:space="preserve">  • Notice the variable is named "story_text", NOT "story".</w:t>
      </w:r>
    </w:p>
    <w:p w14:paraId="22A99F47">
      <w:pPr>
        <w:spacing w:before="0" w:after="120"/>
      </w:pPr>
      <w:r>
        <w:rPr>
          <w:rFonts w:ascii="Calibri" w:hAnsi="Calibri"/>
          <w:b w:val="0"/>
          <w:i w:val="0"/>
          <w:color w:val="475569"/>
          <w:sz w:val="20"/>
        </w:rPr>
        <w:t xml:space="preserve">  • Why? Because "story" is already used (line 35) to refer to the dictionary. If we used the same name, we would overwrite the dictionary reference with a string, causing bugs.</w:t>
      </w:r>
    </w:p>
    <w:p w14:paraId="2D0BFFC7">
      <w:pPr>
        <w:spacing w:before="0" w:after="120"/>
      </w:pPr>
    </w:p>
    <w:p w14:paraId="20D07D0B">
      <w:pPr>
        <w:spacing w:before="0" w:after="120"/>
      </w:pPr>
      <w:r>
        <w:rPr>
          <w:rFonts w:ascii="Calibri" w:hAnsi="Calibri"/>
          <w:b w:val="0"/>
          <w:i w:val="0"/>
          <w:color w:val="475569"/>
          <w:sz w:val="20"/>
        </w:rPr>
        <w:t>Lines 43-47: story.update({...})</w:t>
      </w:r>
    </w:p>
    <w:p w14:paraId="152E4F7C">
      <w:pPr>
        <w:spacing w:before="0" w:after="120"/>
      </w:pPr>
      <w:r>
        <w:rPr>
          <w:rFonts w:ascii="Calibri" w:hAnsi="Calibri"/>
          <w:b w:val="0"/>
          <w:i w:val="0"/>
          <w:color w:val="475569"/>
          <w:sz w:val="20"/>
        </w:rPr>
        <w:t xml:space="preserve">  • ".update()" is a dictionary method. It updates the dictionary with new key-value pairs.</w:t>
      </w:r>
    </w:p>
    <w:p w14:paraId="7D4AEA30">
      <w:pPr>
        <w:spacing w:before="0" w:after="120"/>
      </w:pPr>
      <w:r>
        <w:rPr>
          <w:rFonts w:ascii="Calibri" w:hAnsi="Calibri"/>
          <w:b w:val="0"/>
          <w:i w:val="0"/>
          <w:color w:val="475569"/>
          <w:sz w:val="20"/>
        </w:rPr>
        <w:t xml:space="preserve">  • This modifies the ORIGINAL dictionary in the stories list (because "story" is a reference, not a copy).</w:t>
      </w:r>
    </w:p>
    <w:p w14:paraId="724B6A48">
      <w:pPr>
        <w:spacing w:before="0" w:after="120"/>
      </w:pPr>
      <w:r>
        <w:rPr>
          <w:rFonts w:ascii="Calibri" w:hAnsi="Calibri"/>
          <w:b w:val="0"/>
          <w:i w:val="0"/>
          <w:color w:val="475569"/>
          <w:sz w:val="20"/>
        </w:rPr>
        <w:t xml:space="preserve">  • This is how the UPDATE part of CRUD works in this app.</w:t>
      </w:r>
    </w:p>
    <w:p w14:paraId="1F1DEDFC">
      <w:pPr>
        <w:spacing w:before="0" w:after="120"/>
      </w:pPr>
    </w:p>
    <w:p w14:paraId="49AEC217">
      <w:pPr>
        <w:spacing w:before="0" w:after="120"/>
      </w:pPr>
      <w:r>
        <w:rPr>
          <w:rFonts w:ascii="Calibri" w:hAnsi="Calibri"/>
          <w:b w:val="0"/>
          <w:i w:val="0"/>
          <w:color w:val="475569"/>
          <w:sz w:val="20"/>
        </w:rPr>
        <w:t>Line 48: return redirect(url_for("home"))</w:t>
      </w:r>
    </w:p>
    <w:p w14:paraId="5E7D53A5">
      <w:pPr>
        <w:spacing w:before="0" w:after="120"/>
      </w:pPr>
      <w:r>
        <w:rPr>
          <w:rFonts w:ascii="Calibri" w:hAnsi="Calibri"/>
          <w:b w:val="0"/>
          <w:i w:val="0"/>
          <w:color w:val="475569"/>
          <w:sz w:val="20"/>
        </w:rPr>
        <w:t xml:space="preserve">  • "redirect()" tells the browser to go to a different URL.</w:t>
      </w:r>
    </w:p>
    <w:p w14:paraId="1C745A41">
      <w:pPr>
        <w:spacing w:before="0" w:after="120"/>
      </w:pPr>
      <w:r>
        <w:rPr>
          <w:rFonts w:ascii="Calibri" w:hAnsi="Calibri"/>
          <w:b w:val="0"/>
          <w:i w:val="0"/>
          <w:color w:val="475569"/>
          <w:sz w:val="20"/>
        </w:rPr>
        <w:t xml:space="preserve">  • "url_for("home")" generates the URL for the home() function, which is "/".</w:t>
      </w:r>
    </w:p>
    <w:p w14:paraId="59750C87">
      <w:pPr>
        <w:spacing w:before="0" w:after="120"/>
      </w:pPr>
      <w:r>
        <w:rPr>
          <w:rFonts w:ascii="Calibri" w:hAnsi="Calibri"/>
          <w:b w:val="0"/>
          <w:i w:val="0"/>
          <w:color w:val="475569"/>
          <w:sz w:val="20"/>
        </w:rPr>
        <w:t xml:space="preserve">  • After a successful edit, the user is sent back to the home page to see the updated story list.</w:t>
      </w:r>
    </w:p>
    <w:p w14:paraId="49D4D11A">
      <w:pPr>
        <w:spacing w:before="0" w:after="120"/>
      </w:pPr>
      <w:r>
        <w:rPr>
          <w:rFonts w:ascii="Calibri" w:hAnsi="Calibri"/>
          <w:b w:val="0"/>
          <w:i w:val="0"/>
          <w:color w:val="475569"/>
          <w:sz w:val="20"/>
        </w:rPr>
        <w:t xml:space="preserve">  • Why redirect instead of render_template? To prevent duplicate form submissions. If we used render_template and the user refreshed the page, the browser would re-send the POST data, potentially causing duplicate edits.</w:t>
      </w:r>
    </w:p>
    <w:p w14:paraId="4F959676">
      <w:pPr>
        <w:spacing w:before="0" w:after="120"/>
      </w:pPr>
    </w:p>
    <w:p w14:paraId="18428640">
      <w:pPr>
        <w:spacing w:before="0" w:after="120"/>
      </w:pPr>
      <w:r>
        <w:rPr>
          <w:rFonts w:ascii="Calibri" w:hAnsi="Calibri"/>
          <w:b w:val="0"/>
          <w:i w:val="0"/>
          <w:color w:val="475569"/>
          <w:sz w:val="20"/>
        </w:rPr>
        <w:t>Line 50: return render_template("edit_story.html", form=request.form, error="Please fill in all fields.")</w:t>
      </w:r>
    </w:p>
    <w:p w14:paraId="6060EC4A">
      <w:pPr>
        <w:spacing w:before="0" w:after="120"/>
      </w:pPr>
      <w:r>
        <w:rPr>
          <w:rFonts w:ascii="Calibri" w:hAnsi="Calibri"/>
          <w:b w:val="0"/>
          <w:i w:val="0"/>
          <w:color w:val="475569"/>
          <w:sz w:val="20"/>
        </w:rPr>
        <w:t xml:space="preserve">  • This runs only when validation FAILS (some fields are empty).</w:t>
      </w:r>
    </w:p>
    <w:p w14:paraId="11C49550">
      <w:pPr>
        <w:spacing w:before="0" w:after="120"/>
      </w:pPr>
      <w:r>
        <w:rPr>
          <w:rFonts w:ascii="Calibri" w:hAnsi="Calibri"/>
          <w:b w:val="0"/>
          <w:i w:val="0"/>
          <w:color w:val="475569"/>
          <w:sz w:val="20"/>
        </w:rPr>
        <w:t xml:space="preserve">  • "form=request.form" — passes the submitted form data back so the user does not lose what they typed.</w:t>
      </w:r>
    </w:p>
    <w:p w14:paraId="4F008BCA">
      <w:pPr>
        <w:spacing w:before="0" w:after="120"/>
      </w:pPr>
      <w:r>
        <w:rPr>
          <w:rFonts w:ascii="Calibri" w:hAnsi="Calibri"/>
          <w:b w:val="0"/>
          <w:i w:val="0"/>
          <w:color w:val="475569"/>
          <w:sz w:val="20"/>
        </w:rPr>
        <w:t xml:space="preserve">  • "error=..." — passes an error message that will be displayed in the template.</w:t>
      </w:r>
    </w:p>
    <w:p w14:paraId="1A6E9AAE">
      <w:pPr>
        <w:spacing w:before="0" w:after="120"/>
      </w:pPr>
    </w:p>
    <w:p w14:paraId="20347DED">
      <w:pPr>
        <w:spacing w:before="0" w:after="120"/>
      </w:pPr>
      <w:r>
        <w:rPr>
          <w:rFonts w:ascii="Calibri" w:hAnsi="Calibri"/>
          <w:b w:val="0"/>
          <w:i w:val="0"/>
          <w:color w:val="475569"/>
          <w:sz w:val="20"/>
        </w:rPr>
        <w:t>Line 52: return render_template("edit_story.html", form=story)</w:t>
      </w:r>
    </w:p>
    <w:p w14:paraId="584A678A">
      <w:pPr>
        <w:spacing w:before="0" w:after="120"/>
      </w:pPr>
      <w:r>
        <w:rPr>
          <w:rFonts w:ascii="Calibri" w:hAnsi="Calibri"/>
          <w:b w:val="0"/>
          <w:i w:val="0"/>
          <w:color w:val="475569"/>
          <w:sz w:val="20"/>
        </w:rPr>
        <w:t xml:space="preserve">  • This runs for GET requests — when the user first visits the edit page.</w:t>
      </w:r>
    </w:p>
    <w:p w14:paraId="69845920">
      <w:pPr>
        <w:spacing w:before="0" w:after="120"/>
      </w:pPr>
      <w:r>
        <w:rPr>
          <w:rFonts w:ascii="Calibri" w:hAnsi="Calibri"/>
          <w:b w:val="0"/>
          <w:i w:val="0"/>
          <w:color w:val="475569"/>
          <w:sz w:val="20"/>
        </w:rPr>
        <w:t xml:space="preserve">  • "form=story" — passes the existing story data to pre-fill the form fields.</w:t>
      </w:r>
    </w:p>
    <w:p w14:paraId="1BC1A501">
      <w:pPr>
        <w:spacing w:before="0" w:after="120"/>
      </w:pPr>
    </w:p>
    <w:p w14:paraId="5C5D2B84">
      <w:pPr>
        <w:spacing w:before="240" w:after="160"/>
      </w:pPr>
      <w:r>
        <w:rPr>
          <w:rFonts w:ascii="Calibri" w:hAnsi="Calibri"/>
          <w:b/>
          <w:i w:val="0"/>
          <w:color w:val="0F172A"/>
          <w:sz w:val="22"/>
        </w:rPr>
        <w:t>Lines 55-61: The Delete Story Route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25378161">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45C007B">
            <w:pPr>
              <w:spacing w:before="40" w:after="40"/>
            </w:pPr>
            <w:r>
              <w:rPr>
                <w:rFonts w:ascii="Consolas" w:hAnsi="Consolas"/>
                <w:b w:val="0"/>
                <w:i w:val="0"/>
                <w:color w:val="0F172A"/>
                <w:sz w:val="18"/>
              </w:rPr>
              <w:t>@app.route("/delete/&lt;int:story_id&gt;", methods=["POST"])</w:t>
            </w:r>
            <w:r>
              <w:rPr>
                <w:rFonts w:ascii="Consolas" w:hAnsi="Consolas"/>
                <w:b w:val="0"/>
                <w:i w:val="0"/>
                <w:color w:val="0F172A"/>
                <w:sz w:val="18"/>
              </w:rPr>
              <w:br w:type="textWrapping"/>
            </w:r>
            <w:r>
              <w:rPr>
                <w:rFonts w:ascii="Consolas" w:hAnsi="Consolas"/>
                <w:b w:val="0"/>
                <w:i w:val="0"/>
                <w:color w:val="0F172A"/>
                <w:sz w:val="18"/>
              </w:rPr>
              <w:t>def delete_story(story_id):</w:t>
            </w:r>
            <w:r>
              <w:rPr>
                <w:rFonts w:ascii="Consolas" w:hAnsi="Consolas"/>
                <w:b w:val="0"/>
                <w:i w:val="0"/>
                <w:color w:val="0F172A"/>
                <w:sz w:val="18"/>
              </w:rPr>
              <w:br w:type="textWrapping"/>
            </w:r>
            <w:r>
              <w:rPr>
                <w:rFonts w:ascii="Consolas" w:hAnsi="Consolas"/>
                <w:b w:val="0"/>
                <w:i w:val="0"/>
                <w:color w:val="0F172A"/>
                <w:sz w:val="18"/>
              </w:rPr>
              <w:t xml:space="preserve">    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stories.pop(story_id)</w:t>
            </w:r>
            <w:r>
              <w:rPr>
                <w:rFonts w:ascii="Consolas" w:hAnsi="Consolas"/>
                <w:b w:val="0"/>
                <w:i w:val="0"/>
                <w:color w:val="0F172A"/>
                <w:sz w:val="18"/>
              </w:rPr>
              <w:br w:type="textWrapping"/>
            </w:r>
            <w:r>
              <w:rPr>
                <w:rFonts w:ascii="Consolas" w:hAnsi="Consolas"/>
                <w:b w:val="0"/>
                <w:i w:val="0"/>
                <w:color w:val="0F172A"/>
                <w:sz w:val="18"/>
              </w:rPr>
              <w:t xml:space="preserve">    return redirect(url_for("home"))</w:t>
            </w:r>
          </w:p>
        </w:tc>
      </w:tr>
    </w:tbl>
    <w:p w14:paraId="3B58B229">
      <w:pPr>
        <w:spacing w:before="0" w:after="120"/>
      </w:pPr>
    </w:p>
    <w:p w14:paraId="5B143248">
      <w:pPr>
        <w:spacing w:before="0" w:after="120"/>
      </w:pPr>
      <w:r>
        <w:rPr>
          <w:rFonts w:ascii="Calibri" w:hAnsi="Calibri"/>
          <w:b w:val="0"/>
          <w:i w:val="0"/>
          <w:color w:val="475569"/>
          <w:sz w:val="20"/>
        </w:rPr>
        <w:t>Line 55: methods=["POST"]</w:t>
      </w:r>
    </w:p>
    <w:p w14:paraId="24C61F55">
      <w:pPr>
        <w:spacing w:before="0" w:after="120"/>
      </w:pPr>
      <w:r>
        <w:rPr>
          <w:rFonts w:ascii="Calibri" w:hAnsi="Calibri"/>
          <w:b w:val="0"/>
          <w:i w:val="0"/>
          <w:color w:val="475569"/>
          <w:sz w:val="20"/>
        </w:rPr>
        <w:t xml:space="preserve">  • This route ONLY accepts POST requests, NOT GET.</w:t>
      </w:r>
    </w:p>
    <w:p w14:paraId="544220E1">
      <w:pPr>
        <w:spacing w:before="0" w:after="120"/>
      </w:pPr>
      <w:r>
        <w:rPr>
          <w:rFonts w:ascii="Calibri" w:hAnsi="Calibri"/>
          <w:b w:val="0"/>
          <w:i w:val="0"/>
          <w:color w:val="475569"/>
          <w:sz w:val="20"/>
        </w:rPr>
        <w:t xml:space="preserve">  • Why? Deleting data is a dangerous action. If it accepted GET, someone could delete stories by simply visiting a URL (even by accident, or through a malicious link). POST requires an intentional form submission.</w:t>
      </w:r>
    </w:p>
    <w:p w14:paraId="6DE89C44">
      <w:pPr>
        <w:spacing w:before="0" w:after="120"/>
      </w:pPr>
    </w:p>
    <w:p w14:paraId="79EF28EF">
      <w:pPr>
        <w:spacing w:before="0" w:after="120"/>
      </w:pPr>
      <w:r>
        <w:rPr>
          <w:rFonts w:ascii="Calibri" w:hAnsi="Calibri"/>
          <w:b w:val="0"/>
          <w:i w:val="0"/>
          <w:color w:val="475569"/>
          <w:sz w:val="20"/>
        </w:rPr>
        <w:t>Line 60: stories.pop(story_id)</w:t>
      </w:r>
    </w:p>
    <w:p w14:paraId="28933828">
      <w:pPr>
        <w:spacing w:before="0" w:after="120"/>
      </w:pPr>
      <w:r>
        <w:rPr>
          <w:rFonts w:ascii="Calibri" w:hAnsi="Calibri"/>
          <w:b w:val="0"/>
          <w:i w:val="0"/>
          <w:color w:val="475569"/>
          <w:sz w:val="20"/>
        </w:rPr>
        <w:t xml:space="preserve">  • ".pop()" is a list method. It removes and returns the item at the given index.</w:t>
      </w:r>
    </w:p>
    <w:p w14:paraId="32543184">
      <w:pPr>
        <w:spacing w:before="0" w:after="120"/>
      </w:pPr>
      <w:r>
        <w:rPr>
          <w:rFonts w:ascii="Calibri" w:hAnsi="Calibri"/>
          <w:b w:val="0"/>
          <w:i w:val="0"/>
          <w:color w:val="475569"/>
          <w:sz w:val="20"/>
        </w:rPr>
        <w:t xml:space="preserve">  • If story_id is 2, the third story (index 2) is removed from the list.</w:t>
      </w:r>
    </w:p>
    <w:p w14:paraId="6E2DC443">
      <w:pPr>
        <w:spacing w:before="0" w:after="120"/>
      </w:pPr>
      <w:r>
        <w:rPr>
          <w:rFonts w:ascii="Calibri" w:hAnsi="Calibri"/>
          <w:b w:val="0"/>
          <w:i w:val="0"/>
          <w:color w:val="475569"/>
          <w:sz w:val="20"/>
        </w:rPr>
        <w:t xml:space="preserve">  • WARNING: After deleting, all stories after the deleted one shift down by one index. This can cause issues if multiple deletions happen quickly.</w:t>
      </w:r>
    </w:p>
    <w:p w14:paraId="6E6A447D">
      <w:pPr>
        <w:spacing w:before="0" w:after="120"/>
      </w:pPr>
    </w:p>
    <w:p w14:paraId="394D3D72">
      <w:pPr>
        <w:spacing w:before="0" w:after="120"/>
      </w:pPr>
      <w:r>
        <w:rPr>
          <w:rFonts w:ascii="Calibri" w:hAnsi="Calibri"/>
          <w:b w:val="0"/>
          <w:i w:val="0"/>
          <w:color w:val="475569"/>
          <w:sz w:val="20"/>
        </w:rPr>
        <w:t>Line 61: return redirect(url_for("home"))</w:t>
      </w:r>
    </w:p>
    <w:p w14:paraId="79AE74FF">
      <w:pPr>
        <w:spacing w:before="0" w:after="120"/>
      </w:pPr>
      <w:r>
        <w:rPr>
          <w:rFonts w:ascii="Calibri" w:hAnsi="Calibri"/>
          <w:b w:val="0"/>
          <w:i w:val="0"/>
          <w:color w:val="475569"/>
          <w:sz w:val="20"/>
        </w:rPr>
        <w:t xml:space="preserve">  • After deleting, redirect the user to the home page.</w:t>
      </w:r>
    </w:p>
    <w:p w14:paraId="6459E923">
      <w:pPr>
        <w:spacing w:before="0" w:after="120"/>
      </w:pPr>
    </w:p>
    <w:p w14:paraId="194BC16E">
      <w:pPr>
        <w:spacing w:before="240" w:after="160"/>
      </w:pPr>
      <w:r>
        <w:rPr>
          <w:rFonts w:ascii="Calibri" w:hAnsi="Calibri"/>
          <w:b/>
          <w:i w:val="0"/>
          <w:color w:val="0F172A"/>
          <w:sz w:val="22"/>
        </w:rPr>
        <w:t>Lines 64-65: Starting the Application</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A8AA5FF">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4C7DC280">
            <w:pPr>
              <w:spacing w:before="40" w:after="40"/>
            </w:pPr>
            <w:r>
              <w:rPr>
                <w:rFonts w:ascii="Consolas" w:hAnsi="Consolas"/>
                <w:b w:val="0"/>
                <w:i w:val="0"/>
                <w:color w:val="0F172A"/>
                <w:sz w:val="18"/>
              </w:rPr>
              <w:t>if __name__ == "__main__":</w:t>
            </w:r>
            <w:r>
              <w:rPr>
                <w:rFonts w:ascii="Consolas" w:hAnsi="Consolas"/>
                <w:b w:val="0"/>
                <w:i w:val="0"/>
                <w:color w:val="0F172A"/>
                <w:sz w:val="18"/>
              </w:rPr>
              <w:br w:type="textWrapping"/>
            </w:r>
            <w:r>
              <w:rPr>
                <w:rFonts w:ascii="Consolas" w:hAnsi="Consolas"/>
                <w:b w:val="0"/>
                <w:i w:val="0"/>
                <w:color w:val="0F172A"/>
                <w:sz w:val="18"/>
              </w:rPr>
              <w:t xml:space="preserve">    app.run(debug=True)</w:t>
            </w:r>
          </w:p>
        </w:tc>
      </w:tr>
    </w:tbl>
    <w:p w14:paraId="1EDBD0F1">
      <w:pPr>
        <w:spacing w:before="0" w:after="120"/>
      </w:pPr>
    </w:p>
    <w:p w14:paraId="768A6D20">
      <w:pPr>
        <w:spacing w:before="0" w:after="120"/>
      </w:pPr>
      <w:r>
        <w:rPr>
          <w:rFonts w:ascii="Calibri" w:hAnsi="Calibri"/>
          <w:b w:val="0"/>
          <w:i w:val="0"/>
          <w:color w:val="475569"/>
          <w:sz w:val="20"/>
        </w:rPr>
        <w:t>Line 64: if __name__ == "__main__":</w:t>
      </w:r>
    </w:p>
    <w:p w14:paraId="1F6A92EB">
      <w:pPr>
        <w:spacing w:before="0" w:after="120"/>
      </w:pPr>
      <w:r>
        <w:rPr>
          <w:rFonts w:ascii="Calibri" w:hAnsi="Calibri"/>
          <w:b w:val="0"/>
          <w:i w:val="0"/>
          <w:color w:val="475569"/>
          <w:sz w:val="20"/>
        </w:rPr>
        <w:t xml:space="preserve">  • __name__ is a special Python variable. When you run a file directly (python app.py), __name__ is set to "__main__".</w:t>
      </w:r>
    </w:p>
    <w:p w14:paraId="4082DBAE">
      <w:pPr>
        <w:spacing w:before="0" w:after="120"/>
      </w:pPr>
      <w:r>
        <w:rPr>
          <w:rFonts w:ascii="Calibri" w:hAnsi="Calibri"/>
          <w:b w:val="0"/>
          <w:i w:val="0"/>
          <w:color w:val="475569"/>
          <w:sz w:val="20"/>
        </w:rPr>
        <w:t xml:space="preserve">  • If you import app.py from another file, __name__ would be "app" (the module name), not "__main__".</w:t>
      </w:r>
    </w:p>
    <w:p w14:paraId="3A12840C">
      <w:pPr>
        <w:spacing w:before="0" w:after="120"/>
      </w:pPr>
      <w:r>
        <w:rPr>
          <w:rFonts w:ascii="Calibri" w:hAnsi="Calibri"/>
          <w:b w:val="0"/>
          <w:i w:val="0"/>
          <w:color w:val="475569"/>
          <w:sz w:val="20"/>
        </w:rPr>
        <w:t xml:space="preserve">  • This check ensures that the server only starts when you run this file directly, not when it is imported.</w:t>
      </w:r>
    </w:p>
    <w:p w14:paraId="306D204B">
      <w:pPr>
        <w:spacing w:before="0" w:after="120"/>
      </w:pPr>
      <w:r>
        <w:rPr>
          <w:rFonts w:ascii="Calibri" w:hAnsi="Calibri"/>
          <w:b w:val="0"/>
          <w:i w:val="0"/>
          <w:color w:val="475569"/>
          <w:sz w:val="20"/>
        </w:rPr>
        <w:t xml:space="preserve">  • This is a common Python pattern called the "main guard."</w:t>
      </w:r>
    </w:p>
    <w:p w14:paraId="518A1BD1">
      <w:pPr>
        <w:spacing w:before="0" w:after="120"/>
      </w:pPr>
    </w:p>
    <w:p w14:paraId="7EDD57BA">
      <w:pPr>
        <w:spacing w:before="0" w:after="120"/>
      </w:pPr>
      <w:r>
        <w:rPr>
          <w:rFonts w:ascii="Calibri" w:hAnsi="Calibri"/>
          <w:b w:val="0"/>
          <w:i w:val="0"/>
          <w:color w:val="475569"/>
          <w:sz w:val="20"/>
        </w:rPr>
        <w:t>Line 65: app.run(debug=True)</w:t>
      </w:r>
    </w:p>
    <w:p w14:paraId="2D5F3860">
      <w:pPr>
        <w:spacing w:before="0" w:after="120"/>
      </w:pPr>
      <w:r>
        <w:rPr>
          <w:rFonts w:ascii="Calibri" w:hAnsi="Calibri"/>
          <w:b w:val="0"/>
          <w:i w:val="0"/>
          <w:color w:val="475569"/>
          <w:sz w:val="20"/>
        </w:rPr>
        <w:t xml:space="preserve">  • "app.run()" starts the Flask development web server.</w:t>
      </w:r>
    </w:p>
    <w:p w14:paraId="7C719D86">
      <w:pPr>
        <w:spacing w:before="0" w:after="120"/>
      </w:pPr>
      <w:r>
        <w:rPr>
          <w:rFonts w:ascii="Calibri" w:hAnsi="Calibri"/>
          <w:b w:val="0"/>
          <w:i w:val="0"/>
          <w:color w:val="475569"/>
          <w:sz w:val="20"/>
        </w:rPr>
        <w:t xml:space="preserve">  • "debug=True" enables debug mode, which:</w:t>
      </w:r>
    </w:p>
    <w:p w14:paraId="56620489">
      <w:pPr>
        <w:spacing w:before="0" w:after="120"/>
      </w:pPr>
      <w:r>
        <w:rPr>
          <w:rFonts w:ascii="Calibri" w:hAnsi="Calibri"/>
          <w:b w:val="0"/>
          <w:i w:val="0"/>
          <w:color w:val="475569"/>
          <w:sz w:val="20"/>
        </w:rPr>
        <w:t xml:space="preserve">      1. Auto-reloads the server when you change code (you do not need to restart manually)</w:t>
      </w:r>
    </w:p>
    <w:p w14:paraId="4943ABA1">
      <w:pPr>
        <w:spacing w:before="0" w:after="120"/>
      </w:pPr>
      <w:r>
        <w:rPr>
          <w:rFonts w:ascii="Calibri" w:hAnsi="Calibri"/>
          <w:b w:val="0"/>
          <w:i w:val="0"/>
          <w:color w:val="475569"/>
          <w:sz w:val="20"/>
        </w:rPr>
        <w:t xml:space="preserve">      2. Shows detailed error pages in the browser when something goes wrong</w:t>
      </w:r>
    </w:p>
    <w:p w14:paraId="77912CB1">
      <w:pPr>
        <w:spacing w:before="0" w:after="120"/>
      </w:pPr>
      <w:r>
        <w:rPr>
          <w:rFonts w:ascii="Calibri" w:hAnsi="Calibri"/>
          <w:b w:val="0"/>
          <w:i w:val="0"/>
          <w:color w:val="475569"/>
          <w:sz w:val="20"/>
        </w:rPr>
        <w:t xml:space="preserve">      3. Should NEVER be used in production (on a real live website) because it exposes sensitive information</w:t>
      </w:r>
    </w:p>
    <w:p w14:paraId="132BEBF4">
      <w:pPr>
        <w:spacing w:before="0" w:after="120"/>
      </w:pPr>
      <w:r>
        <w:rPr>
          <w:rFonts w:ascii="Calibri" w:hAnsi="Calibri"/>
          <w:b w:val="0"/>
          <w:i w:val="0"/>
          <w:color w:val="475569"/>
          <w:sz w:val="20"/>
        </w:rPr>
        <w:t xml:space="preserve">  • The server runs at http://127.0.0.1:5000/ by default.</w:t>
      </w:r>
    </w:p>
    <w:p w14:paraId="3FE544C1">
      <w:pPr>
        <w:spacing w:before="0" w:after="120"/>
      </w:pPr>
      <w:r>
        <w:rPr>
          <w:rFonts w:ascii="Calibri" w:hAnsi="Calibri"/>
          <w:b w:val="0"/>
          <w:i w:val="0"/>
          <w:color w:val="475569"/>
          <w:sz w:val="20"/>
        </w:rPr>
        <w:t xml:space="preserve">  • 127.0.0.1 is "localhost" — your own computer.</w:t>
      </w:r>
    </w:p>
    <w:p w14:paraId="7F08D542">
      <w:pPr>
        <w:spacing w:before="0" w:after="120"/>
      </w:pPr>
      <w:r>
        <w:rPr>
          <w:rFonts w:ascii="Calibri" w:hAnsi="Calibri"/>
          <w:b w:val="0"/>
          <w:i w:val="0"/>
          <w:color w:val="475569"/>
          <w:sz w:val="20"/>
        </w:rPr>
        <w:t xml:space="preserve">  • 5000 is the port number — think of it as a door number on your computer.</w:t>
      </w:r>
    </w:p>
    <w:tbl>
      <w:tblPr>
        <w:tblStyle w:val="12"/>
        <w:tblW w:w="0" w:type="auto"/>
        <w:tblInd w:w="0" w:type="dxa"/>
        <w:tblBorders>
          <w:top w:val="none" w:color="auto" w:sz="0" w:space="0"/>
          <w:left w:val="single" w:color="0D9488"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4DB3D472">
        <w:tblPrEx>
          <w:tblBorders>
            <w:top w:val="none" w:color="auto" w:sz="0" w:space="0"/>
            <w:left w:val="single" w:color="0D9488"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0FDFA"/>
          </w:tcPr>
          <w:p w14:paraId="283EE805">
            <w:r>
              <w:rPr>
                <w:rFonts w:ascii="Calibri" w:hAnsi="Calibri"/>
                <w:b/>
                <w:i w:val="0"/>
                <w:color w:val="0D9488"/>
                <w:sz w:val="18"/>
              </w:rPr>
              <w:t xml:space="preserve">WARNING: </w:t>
            </w:r>
            <w:r>
              <w:rPr>
                <w:rFonts w:ascii="Calibri" w:hAnsi="Calibri"/>
                <w:b w:val="0"/>
                <w:i w:val="0"/>
                <w:color w:val="475569"/>
                <w:sz w:val="18"/>
              </w:rPr>
              <w:t>debug=True is for development only. In a production environment, you would use a proper server like Gunicorn or Waitress and set debug=False.</w:t>
            </w:r>
          </w:p>
        </w:tc>
      </w:tr>
    </w:tbl>
    <w:p w14:paraId="035E1B10">
      <w:r>
        <w:br w:type="page"/>
      </w:r>
    </w:p>
    <w:p w14:paraId="61150971">
      <w:pPr>
        <w:spacing w:before="240" w:after="160"/>
      </w:pPr>
      <w:r>
        <w:rPr>
          <w:rFonts w:ascii="Calibri" w:hAnsi="Calibri"/>
          <w:b/>
          <w:i w:val="0"/>
          <w:color w:val="0F172A"/>
          <w:sz w:val="28"/>
        </w:rPr>
        <w:t>📦  5.2  File: requirements.txt</w:t>
      </w:r>
    </w:p>
    <w:p w14:paraId="08C4075B">
      <w:pPr>
        <w:spacing w:before="240" w:after="160"/>
      </w:pPr>
      <w:r>
        <w:rPr>
          <w:rFonts w:ascii="Calibri" w:hAnsi="Calibri"/>
          <w:b/>
          <w:i w:val="0"/>
          <w:color w:val="0F172A"/>
          <w:sz w:val="24"/>
        </w:rPr>
        <w:t>🎯  Purpose of This File</w:t>
      </w:r>
    </w:p>
    <w:p w14:paraId="2CED6040">
      <w:pPr>
        <w:spacing w:before="0" w:after="120"/>
      </w:pPr>
      <w:r>
        <w:rPr>
          <w:rFonts w:ascii="Calibri" w:hAnsi="Calibri"/>
          <w:b w:val="0"/>
          <w:i w:val="0"/>
          <w:color w:val="475569"/>
          <w:sz w:val="20"/>
        </w:rPr>
        <w:t>requirements.txt tells other developers (and tools like pip) exactly which Python packages this project needs to run. It is like a shopping list for software.</w:t>
      </w:r>
    </w:p>
    <w:p w14:paraId="5FC4AA50">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5B5E570C">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7A0D23EE">
            <w:pPr>
              <w:spacing w:before="40" w:after="40"/>
            </w:pPr>
            <w:r>
              <w:rPr>
                <w:rFonts w:ascii="Consolas" w:hAnsi="Consolas"/>
                <w:b w:val="0"/>
                <w:i w:val="0"/>
                <w:color w:val="0F172A"/>
                <w:sz w:val="18"/>
              </w:rPr>
              <w:t>Flask&gt;=3.0,&lt;4</w:t>
            </w:r>
          </w:p>
        </w:tc>
      </w:tr>
    </w:tbl>
    <w:p w14:paraId="48823B66">
      <w:pPr>
        <w:spacing w:before="0" w:after="120"/>
      </w:pPr>
    </w:p>
    <w:p w14:paraId="207DD404">
      <w:pPr>
        <w:spacing w:before="240" w:after="160"/>
      </w:pPr>
      <w:r>
        <w:rPr>
          <w:rFonts w:ascii="Calibri" w:hAnsi="Calibri"/>
          <w:b/>
          <w:i w:val="0"/>
          <w:color w:val="0F172A"/>
          <w:sz w:val="24"/>
        </w:rPr>
        <w:t>🔍  Line-by-Line Explanation</w:t>
      </w:r>
    </w:p>
    <w:p w14:paraId="6EDFC1CF">
      <w:pPr>
        <w:spacing w:before="0" w:after="120"/>
      </w:pPr>
      <w:r>
        <w:rPr>
          <w:rFonts w:ascii="Calibri" w:hAnsi="Calibri"/>
          <w:b w:val="0"/>
          <w:i w:val="0"/>
          <w:color w:val="475569"/>
          <w:sz w:val="20"/>
        </w:rPr>
        <w:t>Line 1: Flask&gt;=3.0,&lt;4</w:t>
      </w:r>
    </w:p>
    <w:p w14:paraId="32BA0858">
      <w:pPr>
        <w:spacing w:before="0" w:after="120"/>
      </w:pPr>
      <w:r>
        <w:rPr>
          <w:rFonts w:ascii="Calibri" w:hAnsi="Calibri"/>
          <w:b w:val="0"/>
          <w:i w:val="0"/>
          <w:color w:val="475569"/>
          <w:sz w:val="20"/>
        </w:rPr>
        <w:t xml:space="preserve">  • "Flask" — The name of the package to install.</w:t>
      </w:r>
    </w:p>
    <w:p w14:paraId="490C7AD2">
      <w:pPr>
        <w:spacing w:before="0" w:after="120"/>
      </w:pPr>
      <w:r>
        <w:rPr>
          <w:rFonts w:ascii="Calibri" w:hAnsi="Calibri"/>
          <w:b w:val="0"/>
          <w:i w:val="0"/>
          <w:color w:val="475569"/>
          <w:sz w:val="20"/>
        </w:rPr>
        <w:t xml:space="preserve">  • "&gt;=" — Means "greater than or equal to." Install Flask version 3.0 or newer.</w:t>
      </w:r>
    </w:p>
    <w:p w14:paraId="416942C5">
      <w:pPr>
        <w:spacing w:before="0" w:after="120"/>
      </w:pPr>
      <w:r>
        <w:rPr>
          <w:rFonts w:ascii="Calibri" w:hAnsi="Calibri"/>
          <w:b w:val="0"/>
          <w:i w:val="0"/>
          <w:color w:val="475569"/>
          <w:sz w:val="20"/>
        </w:rPr>
        <w:t xml:space="preserve">  • "3.0" — The minimum version required.</w:t>
      </w:r>
    </w:p>
    <w:p w14:paraId="126809E0">
      <w:pPr>
        <w:spacing w:before="0" w:after="120"/>
      </w:pPr>
      <w:r>
        <w:rPr>
          <w:rFonts w:ascii="Calibri" w:hAnsi="Calibri"/>
          <w:b w:val="0"/>
          <w:i w:val="0"/>
          <w:color w:val="475569"/>
          <w:sz w:val="20"/>
        </w:rPr>
        <w:t xml:space="preserve">  • "," — Separates the two version constraints.</w:t>
      </w:r>
    </w:p>
    <w:p w14:paraId="68CD5E5A">
      <w:pPr>
        <w:spacing w:before="0" w:after="120"/>
      </w:pPr>
      <w:r>
        <w:rPr>
          <w:rFonts w:ascii="Calibri" w:hAnsi="Calibri"/>
          <w:b w:val="0"/>
          <w:i w:val="0"/>
          <w:color w:val="475569"/>
          <w:sz w:val="20"/>
        </w:rPr>
        <w:t xml:space="preserve">  • "&lt;4" — Means "less than version 4." Do not install Flask 4.x because it might have breaking changes.</w:t>
      </w:r>
    </w:p>
    <w:p w14:paraId="4AE4A0E8">
      <w:pPr>
        <w:spacing w:before="0" w:after="120"/>
      </w:pPr>
      <w:r>
        <w:rPr>
          <w:rFonts w:ascii="Calibri" w:hAnsi="Calibri"/>
          <w:b w:val="0"/>
          <w:i w:val="0"/>
          <w:color w:val="475569"/>
          <w:sz w:val="20"/>
        </w:rPr>
        <w:t xml:space="preserve">  • Together: Install any Flask version from 3.0 up to (but not including) 4.0.</w:t>
      </w:r>
    </w:p>
    <w:p w14:paraId="3C216614">
      <w:pPr>
        <w:spacing w:before="0" w:after="120"/>
      </w:pPr>
    </w:p>
    <w:p w14:paraId="32DF6A88">
      <w:pPr>
        <w:spacing w:before="0" w:after="120"/>
      </w:pPr>
      <w:r>
        <w:rPr>
          <w:rFonts w:ascii="Calibri" w:hAnsi="Calibri"/>
          <w:b w:val="0"/>
          <w:i w:val="0"/>
          <w:color w:val="475569"/>
          <w:sz w:val="20"/>
        </w:rPr>
        <w:t>How to use this file:</w:t>
      </w:r>
    </w:p>
    <w:p w14:paraId="286D210D">
      <w:pPr>
        <w:spacing w:before="0" w:after="120"/>
      </w:pPr>
      <w:r>
        <w:rPr>
          <w:rFonts w:ascii="Calibri" w:hAnsi="Calibri"/>
          <w:b w:val="0"/>
          <w:i w:val="0"/>
          <w:color w:val="475569"/>
          <w:sz w:val="20"/>
        </w:rPr>
        <w:t xml:space="preserve">  Run this command in your terminal: pip install -r requirements.txt</w:t>
      </w:r>
    </w:p>
    <w:p w14:paraId="757BE5B3">
      <w:pPr>
        <w:spacing w:before="0" w:after="120"/>
      </w:pPr>
      <w:r>
        <w:rPr>
          <w:rFonts w:ascii="Calibri" w:hAnsi="Calibri"/>
          <w:b w:val="0"/>
          <w:i w:val="0"/>
          <w:color w:val="475569"/>
          <w:sz w:val="20"/>
        </w:rPr>
        <w:t xml:space="preserve">  pip reads the file and installs all listed packages with the specified versions.</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661E0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083728AA">
            <w:pPr>
              <w:spacing w:before="80" w:after="80"/>
            </w:pPr>
            <w:r>
              <w:rPr>
                <w:rFonts w:ascii="Calibri" w:hAnsi="Calibri"/>
                <w:b/>
                <w:i w:val="0"/>
                <w:color w:val="FFFFFF"/>
                <w:sz w:val="20"/>
              </w:rPr>
              <w:t>Package</w:t>
            </w:r>
          </w:p>
        </w:tc>
        <w:tc>
          <w:tcPr>
            <w:tcW w:w="3120" w:type="dxa"/>
            <w:shd w:val="clear" w:color="auto" w:fill="0D9488"/>
          </w:tcPr>
          <w:p w14:paraId="6E17CB11">
            <w:pPr>
              <w:spacing w:before="80" w:after="80"/>
            </w:pPr>
            <w:r>
              <w:rPr>
                <w:rFonts w:ascii="Calibri" w:hAnsi="Calibri"/>
                <w:b/>
                <w:i w:val="0"/>
                <w:color w:val="FFFFFF"/>
                <w:sz w:val="20"/>
              </w:rPr>
              <w:t>What It Is</w:t>
            </w:r>
          </w:p>
        </w:tc>
        <w:tc>
          <w:tcPr>
            <w:tcW w:w="3120" w:type="dxa"/>
            <w:shd w:val="clear" w:color="auto" w:fill="0D9488"/>
          </w:tcPr>
          <w:p w14:paraId="66175C74">
            <w:pPr>
              <w:spacing w:before="80" w:after="80"/>
            </w:pPr>
            <w:r>
              <w:rPr>
                <w:rFonts w:ascii="Calibri" w:hAnsi="Calibri"/>
                <w:b/>
                <w:i w:val="0"/>
                <w:color w:val="FFFFFF"/>
                <w:sz w:val="20"/>
              </w:rPr>
              <w:t>Why This Project Needs It</w:t>
            </w:r>
          </w:p>
        </w:tc>
      </w:tr>
      <w:tr w14:paraId="53D46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25B1479">
            <w:pPr>
              <w:spacing w:before="60" w:after="60"/>
            </w:pPr>
            <w:r>
              <w:rPr>
                <w:rFonts w:ascii="Calibri" w:hAnsi="Calibri"/>
                <w:b w:val="0"/>
                <w:i w:val="0"/>
                <w:color w:val="0F172A"/>
                <w:sz w:val="18"/>
              </w:rPr>
              <w:t>Flask</w:t>
            </w:r>
          </w:p>
        </w:tc>
        <w:tc>
          <w:tcPr>
            <w:tcW w:w="3120" w:type="dxa"/>
            <w:shd w:val="clear" w:color="auto" w:fill="FFFFFF"/>
          </w:tcPr>
          <w:p w14:paraId="1DB495F9">
            <w:pPr>
              <w:spacing w:before="60" w:after="60"/>
            </w:pPr>
            <w:r>
              <w:rPr>
                <w:rFonts w:ascii="Calibri" w:hAnsi="Calibri"/>
                <w:b w:val="0"/>
                <w:i w:val="0"/>
                <w:color w:val="0F172A"/>
                <w:sz w:val="18"/>
              </w:rPr>
              <w:t>A lightweight Python web framework for building web applications.</w:t>
            </w:r>
          </w:p>
        </w:tc>
        <w:tc>
          <w:tcPr>
            <w:tcW w:w="3120" w:type="dxa"/>
            <w:shd w:val="clear" w:color="auto" w:fill="FFFFFF"/>
          </w:tcPr>
          <w:p w14:paraId="28BD2F8D">
            <w:pPr>
              <w:spacing w:before="60" w:after="60"/>
            </w:pPr>
            <w:r>
              <w:rPr>
                <w:rFonts w:ascii="Calibri" w:hAnsi="Calibri"/>
                <w:b w:val="0"/>
                <w:i w:val="0"/>
                <w:color w:val="0F172A"/>
                <w:sz w:val="18"/>
              </w:rPr>
              <w:t>The entire application is built with Flask. Without it, none of the route definitions, template rendering, or request handling would work.</w:t>
            </w:r>
          </w:p>
        </w:tc>
      </w:tr>
      <w:tr w14:paraId="06E3E77B">
        <w:tblPrEx>
          <w:tblBorders>
            <w:top w:val="none" w:color="auto" w:sz="0" w:space="0"/>
            <w:left w:val="single" w:color="0D9488"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gridSpan w:val="3"/>
            <w:shd w:val="clear" w:color="auto" w:fill="F0FDFA"/>
          </w:tcPr>
          <w:p w14:paraId="04A07815">
            <w:r>
              <w:rPr>
                <w:rFonts w:ascii="Calibri" w:hAnsi="Calibri"/>
                <w:b/>
                <w:i w:val="0"/>
                <w:color w:val="0D9488"/>
                <w:sz w:val="18"/>
              </w:rPr>
              <w:t xml:space="preserve">NOTE: </w:t>
            </w:r>
            <w:r>
              <w:rPr>
                <w:rFonts w:ascii="Calibri" w:hAnsi="Calibri"/>
                <w:b w:val="0"/>
                <w:i w:val="0"/>
                <w:color w:val="475569"/>
                <w:sz w:val="18"/>
              </w:rPr>
              <w:t>Flask itself has dependencies (Werkzeug, Jinja2, MarkupSafe, etc.) that pip installs automatically. You do not need to list them in requirements.txt.</w:t>
            </w:r>
          </w:p>
        </w:tc>
      </w:tr>
    </w:tbl>
    <w:p w14:paraId="042D8B16">
      <w:r>
        <w:br w:type="page"/>
      </w:r>
    </w:p>
    <w:p w14:paraId="70A7BA39">
      <w:pPr>
        <w:spacing w:before="240" w:after="160"/>
      </w:pPr>
      <w:r>
        <w:rPr>
          <w:rFonts w:ascii="Calibri" w:hAnsi="Calibri"/>
          <w:b/>
          <w:i w:val="0"/>
          <w:color w:val="0F172A"/>
          <w:sz w:val="28"/>
        </w:rPr>
        <w:t>📝  5.3  File: README.md</w:t>
      </w:r>
    </w:p>
    <w:p w14:paraId="0C87BC0D">
      <w:pPr>
        <w:spacing w:before="240" w:after="160"/>
      </w:pPr>
      <w:r>
        <w:rPr>
          <w:rFonts w:ascii="Calibri" w:hAnsi="Calibri"/>
          <w:b/>
          <w:i w:val="0"/>
          <w:color w:val="0F172A"/>
          <w:sz w:val="24"/>
        </w:rPr>
        <w:t>🎯  Purpose of This File</w:t>
      </w:r>
    </w:p>
    <w:p w14:paraId="32B64511">
      <w:pPr>
        <w:spacing w:before="0" w:after="120"/>
      </w:pPr>
      <w:r>
        <w:rPr>
          <w:rFonts w:ascii="Calibri" w:hAnsi="Calibri"/>
          <w:b w:val="0"/>
          <w:i w:val="0"/>
          <w:color w:val="475569"/>
          <w:sz w:val="20"/>
        </w:rPr>
        <w:t>README.md is a documentation file. It is the first file developers read when they find a project. It explains what the project is and how to run it. The ".md" extension means it is written in Markdown — a simple text formatting language.</w:t>
      </w:r>
    </w:p>
    <w:p w14:paraId="2F94C81F">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1B714F6F">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581642FA">
            <w:pPr>
              <w:spacing w:before="40" w:after="40"/>
            </w:pPr>
            <w:r>
              <w:rPr>
                <w:rFonts w:ascii="Consolas" w:hAnsi="Consolas"/>
                <w:b w:val="0"/>
                <w:i w:val="0"/>
                <w:color w:val="0F172A"/>
                <w:sz w:val="18"/>
              </w:rPr>
              <w:t>Story App: a very simple Flask app with a form and a list of stories.</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Run: python -m venv .venv; activate it; pip install -r requirements.txt; python app.py.</w:t>
            </w:r>
            <w:r>
              <w:rPr>
                <w:rFonts w:ascii="Consolas" w:hAnsi="Consolas"/>
                <w:b w:val="0"/>
                <w:i w:val="0"/>
                <w:color w:val="0F172A"/>
                <w:sz w:val="18"/>
              </w:rPr>
              <w:br w:type="textWrapping"/>
            </w:r>
            <w:r>
              <w:rPr>
                <w:rFonts w:ascii="Consolas" w:hAnsi="Consolas"/>
                <w:b w:val="0"/>
                <w:i w:val="0"/>
                <w:color w:val="0F172A"/>
                <w:sz w:val="18"/>
              </w:rPr>
              <w:t>Open http://127.0.0.1:5000/ . Stories are kept in a Python list, so they disappear</w:t>
            </w:r>
            <w:r>
              <w:rPr>
                <w:rFonts w:ascii="Consolas" w:hAnsi="Consolas"/>
                <w:b w:val="0"/>
                <w:i w:val="0"/>
                <w:color w:val="0F172A"/>
                <w:sz w:val="18"/>
              </w:rPr>
              <w:br w:type="textWrapping"/>
            </w:r>
            <w:r>
              <w:rPr>
                <w:rFonts w:ascii="Consolas" w:hAnsi="Consolas"/>
                <w:b w:val="0"/>
                <w:i w:val="0"/>
                <w:color w:val="0F172A"/>
                <w:sz w:val="18"/>
              </w:rPr>
              <w:t>when the app restarts.</w:t>
            </w:r>
          </w:p>
        </w:tc>
      </w:tr>
    </w:tbl>
    <w:p w14:paraId="5C9486F9">
      <w:pPr>
        <w:spacing w:before="0" w:after="120"/>
      </w:pPr>
    </w:p>
    <w:p w14:paraId="6E8B0BDD">
      <w:pPr>
        <w:spacing w:before="0" w:after="120"/>
      </w:pPr>
      <w:r>
        <w:rPr>
          <w:rFonts w:ascii="Calibri" w:hAnsi="Calibri"/>
          <w:b w:val="0"/>
          <w:i w:val="0"/>
          <w:color w:val="475569"/>
          <w:sz w:val="20"/>
        </w:rPr>
        <w:t>The README tells us:</w:t>
      </w:r>
    </w:p>
    <w:p w14:paraId="63CBA4A8">
      <w:pPr>
        <w:spacing w:before="0" w:after="120"/>
      </w:pPr>
      <w:r>
        <w:rPr>
          <w:rFonts w:ascii="Calibri" w:hAnsi="Calibri"/>
          <w:b w:val="0"/>
          <w:i w:val="0"/>
          <w:color w:val="475569"/>
          <w:sz w:val="20"/>
        </w:rPr>
        <w:t xml:space="preserve">  • What: A simple Flask app for writing and reading stories</w:t>
      </w:r>
    </w:p>
    <w:p w14:paraId="1F26C254">
      <w:pPr>
        <w:spacing w:before="0" w:after="120"/>
      </w:pPr>
      <w:r>
        <w:rPr>
          <w:rFonts w:ascii="Calibri" w:hAnsi="Calibri"/>
          <w:b w:val="0"/>
          <w:i w:val="0"/>
          <w:color w:val="475569"/>
          <w:sz w:val="20"/>
        </w:rPr>
        <w:t xml:space="preserve">  • How to run: Create a virtual environment, install dependencies, run app.py</w:t>
      </w:r>
    </w:p>
    <w:p w14:paraId="49475376">
      <w:pPr>
        <w:spacing w:before="0" w:after="120"/>
      </w:pPr>
      <w:r>
        <w:rPr>
          <w:rFonts w:ascii="Calibri" w:hAnsi="Calibri"/>
          <w:b w:val="0"/>
          <w:i w:val="0"/>
          <w:color w:val="475569"/>
          <w:sz w:val="20"/>
        </w:rPr>
        <w:t xml:space="preserve">  • Important limitation: Stories are in memory, not saved permanently</w:t>
      </w:r>
    </w:p>
    <w:p w14:paraId="788917F1">
      <w:r>
        <w:br w:type="page"/>
      </w:r>
    </w:p>
    <w:p w14:paraId="6D8ABC11">
      <w:pPr>
        <w:spacing w:before="240" w:after="160"/>
      </w:pPr>
      <w:r>
        <w:rPr>
          <w:rFonts w:ascii="Calibri" w:hAnsi="Calibri"/>
          <w:b/>
          <w:i w:val="0"/>
          <w:color w:val="0F172A"/>
          <w:sz w:val="28"/>
        </w:rPr>
        <w:t>🚫  5.4  File: .gitignore</w:t>
      </w:r>
    </w:p>
    <w:p w14:paraId="5B1BD02D">
      <w:pPr>
        <w:spacing w:before="240" w:after="160"/>
      </w:pPr>
      <w:r>
        <w:rPr>
          <w:rFonts w:ascii="Calibri" w:hAnsi="Calibri"/>
          <w:b/>
          <w:i w:val="0"/>
          <w:color w:val="0F172A"/>
          <w:sz w:val="24"/>
        </w:rPr>
        <w:t>🎯  Purpose of This File</w:t>
      </w:r>
    </w:p>
    <w:p w14:paraId="1C0AB9E2">
      <w:pPr>
        <w:spacing w:before="0" w:after="120"/>
      </w:pPr>
      <w:r>
        <w:rPr>
          <w:rFonts w:ascii="Calibri" w:hAnsi="Calibri"/>
          <w:b w:val="0"/>
          <w:i w:val="0"/>
          <w:color w:val="475569"/>
          <w:sz w:val="20"/>
        </w:rPr>
        <w:t>.gitignore tells Git (a version control tool used to track code changes) which files and folders should NOT be tracked. Files listed here are ignored by Git.</w:t>
      </w:r>
    </w:p>
    <w:p w14:paraId="0377E355">
      <w:pPr>
        <w:spacing w:before="0" w:after="120"/>
      </w:pPr>
      <w:r>
        <w:rPr>
          <w:rFonts w:ascii="Calibri" w:hAnsi="Calibri"/>
          <w:b w:val="0"/>
          <w:i w:val="0"/>
          <w:color w:val="475569"/>
          <w:sz w:val="20"/>
        </w:rPr>
        <w:t>The filename starts with a dot (.) which makes it a hidden file on Mac and Linux systems.</w:t>
      </w:r>
    </w:p>
    <w:p w14:paraId="47B7B761">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42AD2B0A">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4BBF933">
            <w:pPr>
              <w:spacing w:before="40" w:after="40"/>
            </w:pPr>
            <w:r>
              <w:rPr>
                <w:rFonts w:ascii="Consolas" w:hAnsi="Consolas"/>
                <w:b w:val="0"/>
                <w:i w:val="0"/>
                <w:color w:val="0F172A"/>
                <w:sz w:val="18"/>
              </w:rPr>
              <w:t>.venv/</w:t>
            </w:r>
            <w:r>
              <w:rPr>
                <w:rFonts w:ascii="Consolas" w:hAnsi="Consolas"/>
                <w:b w:val="0"/>
                <w:i w:val="0"/>
                <w:color w:val="0F172A"/>
                <w:sz w:val="18"/>
              </w:rPr>
              <w:br w:type="textWrapping"/>
            </w:r>
            <w:r>
              <w:rPr>
                <w:rFonts w:ascii="Consolas" w:hAnsi="Consolas"/>
                <w:b w:val="0"/>
                <w:i w:val="0"/>
                <w:color w:val="0F172A"/>
                <w:sz w:val="18"/>
              </w:rPr>
              <w:t>__pycache__/</w:t>
            </w:r>
            <w:r>
              <w:rPr>
                <w:rFonts w:ascii="Consolas" w:hAnsi="Consolas"/>
                <w:b w:val="0"/>
                <w:i w:val="0"/>
                <w:color w:val="0F172A"/>
                <w:sz w:val="18"/>
              </w:rPr>
              <w:br w:type="textWrapping"/>
            </w:r>
            <w:r>
              <w:rPr>
                <w:rFonts w:ascii="Consolas" w:hAnsi="Consolas"/>
                <w:b w:val="0"/>
                <w:i w:val="0"/>
                <w:color w:val="0F172A"/>
                <w:sz w:val="18"/>
              </w:rPr>
              <w:t>stories.db</w:t>
            </w:r>
          </w:p>
        </w:tc>
      </w:tr>
    </w:tbl>
    <w:p w14:paraId="5B5A71D8">
      <w:pPr>
        <w:spacing w:before="0" w:after="120"/>
      </w:pPr>
    </w:p>
    <w:p w14:paraId="1B3A81CE">
      <w:pPr>
        <w:spacing w:before="0" w:after="120"/>
      </w:pPr>
      <w:r>
        <w:rPr>
          <w:rFonts w:ascii="Calibri" w:hAnsi="Calibri"/>
          <w:b w:val="0"/>
          <w:i w:val="0"/>
          <w:color w:val="475569"/>
          <w:sz w:val="20"/>
        </w:rPr>
        <w:t>Line 1: .venv/</w:t>
      </w:r>
    </w:p>
    <w:p w14:paraId="4174E74B">
      <w:pPr>
        <w:spacing w:before="0" w:after="120"/>
      </w:pPr>
      <w:r>
        <w:rPr>
          <w:rFonts w:ascii="Calibri" w:hAnsi="Calibri"/>
          <w:b w:val="0"/>
          <w:i w:val="0"/>
          <w:color w:val="475569"/>
          <w:sz w:val="20"/>
        </w:rPr>
        <w:t xml:space="preserve">  • Ignores the virtual environment folder. A virtual environment contains installed Python packages for this project. It is large and can be recreated, so there is no need to track it in Git.</w:t>
      </w:r>
    </w:p>
    <w:p w14:paraId="0F9E59D8">
      <w:pPr>
        <w:spacing w:before="0" w:after="120"/>
      </w:pPr>
    </w:p>
    <w:p w14:paraId="2CD71CAA">
      <w:pPr>
        <w:spacing w:before="0" w:after="120"/>
      </w:pPr>
      <w:r>
        <w:rPr>
          <w:rFonts w:ascii="Calibri" w:hAnsi="Calibri"/>
          <w:b w:val="0"/>
          <w:i w:val="0"/>
          <w:color w:val="475569"/>
          <w:sz w:val="20"/>
        </w:rPr>
        <w:t>Line 2: __pycache__/</w:t>
      </w:r>
    </w:p>
    <w:p w14:paraId="6164CC75">
      <w:pPr>
        <w:spacing w:before="0" w:after="120"/>
      </w:pPr>
      <w:r>
        <w:rPr>
          <w:rFonts w:ascii="Calibri" w:hAnsi="Calibri"/>
          <w:b w:val="0"/>
          <w:i w:val="0"/>
          <w:color w:val="475569"/>
          <w:sz w:val="20"/>
        </w:rPr>
        <w:t xml:space="preserve">  • Ignores Python's bytecode cache folder. Python creates this automatically to make programs start faster. It is regenerated each time you run the code.</w:t>
      </w:r>
    </w:p>
    <w:p w14:paraId="2A32AB9E">
      <w:pPr>
        <w:spacing w:before="0" w:after="120"/>
      </w:pPr>
    </w:p>
    <w:p w14:paraId="5FF11064">
      <w:pPr>
        <w:spacing w:before="0" w:after="120"/>
      </w:pPr>
      <w:r>
        <w:rPr>
          <w:rFonts w:ascii="Calibri" w:hAnsi="Calibri"/>
          <w:b w:val="0"/>
          <w:i w:val="0"/>
          <w:color w:val="475569"/>
          <w:sz w:val="20"/>
        </w:rPr>
        <w:t>Line 3: stories.db</w:t>
      </w:r>
    </w:p>
    <w:p w14:paraId="3161416C">
      <w:pPr>
        <w:spacing w:before="0" w:after="120"/>
      </w:pPr>
      <w:r>
        <w:rPr>
          <w:rFonts w:ascii="Calibri" w:hAnsi="Calibri"/>
          <w:b w:val="0"/>
          <w:i w:val="0"/>
          <w:color w:val="475569"/>
          <w:sz w:val="20"/>
        </w:rPr>
        <w:t xml:space="preserve">  • Ignores the SQLite database file. Database files change frequently and are specific to each developer's machine.</w:t>
      </w:r>
    </w:p>
    <w:p w14:paraId="5B741C11">
      <w:r>
        <w:br w:type="page"/>
      </w:r>
    </w:p>
    <w:p w14:paraId="6FF4D06B">
      <w:pPr>
        <w:spacing w:before="360" w:after="160"/>
      </w:pPr>
      <w:r>
        <w:rPr>
          <w:rFonts w:ascii="Calibri" w:hAnsi="Calibri"/>
          <w:b/>
          <w:i w:val="0"/>
          <w:color w:val="0F172A"/>
          <w:sz w:val="36"/>
        </w:rPr>
        <w:t>🌐  6. HTML Templates</w:t>
      </w:r>
    </w:p>
    <w:p w14:paraId="4F7938BC">
      <w:pPr>
        <w:spacing w:before="0" w:after="120"/>
      </w:pPr>
      <w:r>
        <w:rPr>
          <w:rFonts w:ascii="Calibri" w:hAnsi="Calibri"/>
          <w:b w:val="0"/>
          <w:i w:val="0"/>
          <w:color w:val="475569"/>
          <w:sz w:val="20"/>
        </w:rPr>
        <w:t>The templates/ folder contains three HTML files. These are NOT plain HTML files — they use Jinja2 template syntax ({{ }} and {% %}) to insert Python data into the HTML.</w:t>
      </w:r>
    </w:p>
    <w:p w14:paraId="2754D986">
      <w:pPr>
        <w:spacing w:before="0" w:after="120"/>
      </w:pPr>
    </w:p>
    <w:p w14:paraId="77FE4AB6">
      <w:pPr>
        <w:spacing w:before="240" w:after="160"/>
      </w:pPr>
      <w:r>
        <w:rPr>
          <w:rFonts w:ascii="Calibri" w:hAnsi="Calibri"/>
          <w:b/>
          <w:i w:val="0"/>
          <w:color w:val="0F172A"/>
          <w:sz w:val="28"/>
        </w:rPr>
        <w:t>🏠  6.1  File: templates/home.html</w:t>
      </w:r>
    </w:p>
    <w:p w14:paraId="56EFAFE8">
      <w:pPr>
        <w:spacing w:before="240" w:after="160"/>
      </w:pPr>
      <w:r>
        <w:rPr>
          <w:rFonts w:ascii="Calibri" w:hAnsi="Calibri"/>
          <w:b/>
          <w:i w:val="0"/>
          <w:color w:val="0F172A"/>
          <w:sz w:val="24"/>
        </w:rPr>
        <w:t>🎯  Purpose of This File</w:t>
      </w:r>
    </w:p>
    <w:p w14:paraId="60C6A2BA">
      <w:pPr>
        <w:spacing w:before="0" w:after="120"/>
      </w:pPr>
      <w:r>
        <w:rPr>
          <w:rFonts w:ascii="Calibri" w:hAnsi="Calibri"/>
          <w:b w:val="0"/>
          <w:i w:val="0"/>
          <w:color w:val="475569"/>
          <w:sz w:val="20"/>
        </w:rPr>
        <w:t>home.html is the MAIN page of the application. It serves two purposes:</w:t>
      </w:r>
    </w:p>
    <w:p w14:paraId="565CDE8D">
      <w:pPr>
        <w:spacing w:before="0" w:after="120"/>
      </w:pPr>
      <w:r>
        <w:rPr>
          <w:rFonts w:ascii="Calibri" w:hAnsi="Calibri"/>
          <w:b w:val="0"/>
          <w:i w:val="0"/>
          <w:color w:val="475569"/>
          <w:sz w:val="20"/>
        </w:rPr>
        <w:t xml:space="preserve">  1. Displays a form where users can add new stories (CREATE)</w:t>
      </w:r>
    </w:p>
    <w:p w14:paraId="10904DA3">
      <w:pPr>
        <w:spacing w:before="0" w:after="120"/>
      </w:pPr>
      <w:r>
        <w:rPr>
          <w:rFonts w:ascii="Calibri" w:hAnsi="Calibri"/>
          <w:b w:val="0"/>
          <w:i w:val="0"/>
          <w:color w:val="475569"/>
          <w:sz w:val="20"/>
        </w:rPr>
        <w:t xml:space="preserve">  2. Displays a list of all existing stories with View, Edit, and Delete links (READ)</w:t>
      </w:r>
    </w:p>
    <w:p w14:paraId="36E66B70">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8836E08">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4A41E4E4">
            <w:pPr>
              <w:spacing w:before="40" w:after="40"/>
            </w:pPr>
            <w:r>
              <w:rPr>
                <w:rFonts w:ascii="Consolas" w:hAnsi="Consolas"/>
                <w:b w:val="0"/>
                <w:i w:val="0"/>
                <w:color w:val="0F172A"/>
                <w:sz w:val="18"/>
              </w:rPr>
              <w:t>&lt;!doctype html&gt;</w:t>
            </w:r>
            <w:r>
              <w:rPr>
                <w:rFonts w:ascii="Consolas" w:hAnsi="Consolas"/>
                <w:b w:val="0"/>
                <w:i w:val="0"/>
                <w:color w:val="0F172A"/>
                <w:sz w:val="18"/>
              </w:rPr>
              <w:br w:type="textWrapping"/>
            </w:r>
            <w:r>
              <w:rPr>
                <w:rFonts w:ascii="Consolas" w:hAnsi="Consolas"/>
                <w:b w:val="0"/>
                <w:i w:val="0"/>
                <w:color w:val="0F172A"/>
                <w:sz w:val="18"/>
              </w:rPr>
              <w:t>&lt;html lang="en"&gt;</w:t>
            </w:r>
            <w:r>
              <w:rPr>
                <w:rFonts w:ascii="Consolas" w:hAnsi="Consolas"/>
                <w:b w:val="0"/>
                <w:i w:val="0"/>
                <w:color w:val="0F172A"/>
                <w:sz w:val="18"/>
              </w:rPr>
              <w:br w:type="textWrapping"/>
            </w:r>
            <w:r>
              <w:rPr>
                <w:rFonts w:ascii="Consolas" w:hAnsi="Consolas"/>
                <w:b w:val="0"/>
                <w:i w:val="0"/>
                <w:color w:val="0F172A"/>
                <w:sz w:val="18"/>
              </w:rPr>
              <w:t xml:space="preserve">  &lt;head&gt;</w:t>
            </w:r>
            <w:r>
              <w:rPr>
                <w:rFonts w:ascii="Consolas" w:hAnsi="Consolas"/>
                <w:b w:val="0"/>
                <w:i w:val="0"/>
                <w:color w:val="0F172A"/>
                <w:sz w:val="18"/>
              </w:rPr>
              <w:br w:type="textWrapping"/>
            </w:r>
            <w:r>
              <w:rPr>
                <w:rFonts w:ascii="Consolas" w:hAnsi="Consolas"/>
                <w:b w:val="0"/>
                <w:i w:val="0"/>
                <w:color w:val="0F172A"/>
                <w:sz w:val="18"/>
              </w:rPr>
              <w:t xml:space="preserve">    &lt;meta charset="utf-8"&gt;</w:t>
            </w:r>
            <w:r>
              <w:rPr>
                <w:rFonts w:ascii="Consolas" w:hAnsi="Consolas"/>
                <w:b w:val="0"/>
                <w:i w:val="0"/>
                <w:color w:val="0F172A"/>
                <w:sz w:val="18"/>
              </w:rPr>
              <w:br w:type="textWrapping"/>
            </w:r>
            <w:r>
              <w:rPr>
                <w:rFonts w:ascii="Consolas" w:hAnsi="Consolas"/>
                <w:b w:val="0"/>
                <w:i w:val="0"/>
                <w:color w:val="0F172A"/>
                <w:sz w:val="18"/>
              </w:rPr>
              <w:t xml:space="preserve">    &lt;meta name="viewport" content="width=device-width, initial-scale=1"&gt;</w:t>
            </w:r>
            <w:r>
              <w:rPr>
                <w:rFonts w:ascii="Consolas" w:hAnsi="Consolas"/>
                <w:b w:val="0"/>
                <w:i w:val="0"/>
                <w:color w:val="0F172A"/>
                <w:sz w:val="18"/>
              </w:rPr>
              <w:br w:type="textWrapping"/>
            </w:r>
            <w:r>
              <w:rPr>
                <w:rFonts w:ascii="Consolas" w:hAnsi="Consolas"/>
                <w:b w:val="0"/>
                <w:i w:val="0"/>
                <w:color w:val="0F172A"/>
                <w:sz w:val="18"/>
              </w:rPr>
              <w:t xml:space="preserve">    &lt;title&gt;Story App&lt;/title&gt;</w:t>
            </w:r>
            <w:r>
              <w:rPr>
                <w:rFonts w:ascii="Consolas" w:hAnsi="Consolas"/>
                <w:b w:val="0"/>
                <w:i w:val="0"/>
                <w:color w:val="0F172A"/>
                <w:sz w:val="18"/>
              </w:rPr>
              <w:br w:type="textWrapping"/>
            </w:r>
            <w:r>
              <w:rPr>
                <w:rFonts w:ascii="Consolas" w:hAnsi="Consolas"/>
                <w:b w:val="0"/>
                <w:i w:val="0"/>
                <w:color w:val="0F172A"/>
                <w:sz w:val="18"/>
              </w:rPr>
              <w:t xml:space="preserve">    &lt;link rel="stylesheet" href="{{ url_for('static', filename='style.css') }}"&gt;</w:t>
            </w:r>
            <w:r>
              <w:rPr>
                <w:rFonts w:ascii="Consolas" w:hAnsi="Consolas"/>
                <w:b w:val="0"/>
                <w:i w:val="0"/>
                <w:color w:val="0F172A"/>
                <w:sz w:val="18"/>
              </w:rPr>
              <w:br w:type="textWrapping"/>
            </w:r>
            <w:r>
              <w:rPr>
                <w:rFonts w:ascii="Consolas" w:hAnsi="Consolas"/>
                <w:b w:val="0"/>
                <w:i w:val="0"/>
                <w:color w:val="0F172A"/>
                <w:sz w:val="18"/>
              </w:rPr>
              <w:t xml:space="preserve">  &lt;/head&gt;</w:t>
            </w:r>
            <w:r>
              <w:rPr>
                <w:rFonts w:ascii="Consolas" w:hAnsi="Consolas"/>
                <w:b w:val="0"/>
                <w:i w:val="0"/>
                <w:color w:val="0F172A"/>
                <w:sz w:val="18"/>
              </w:rPr>
              <w:br w:type="textWrapping"/>
            </w:r>
            <w:r>
              <w:rPr>
                <w:rFonts w:ascii="Consolas" w:hAnsi="Consolas"/>
                <w:b w:val="0"/>
                <w:i w:val="0"/>
                <w:color w:val="0F172A"/>
                <w:sz w:val="18"/>
              </w:rPr>
              <w:t xml:space="preserve">  &lt;body&gt;</w:t>
            </w:r>
            <w:r>
              <w:rPr>
                <w:rFonts w:ascii="Consolas" w:hAnsi="Consolas"/>
                <w:b w:val="0"/>
                <w:i w:val="0"/>
                <w:color w:val="0F172A"/>
                <w:sz w:val="18"/>
              </w:rPr>
              <w:br w:type="textWrapping"/>
            </w:r>
            <w:r>
              <w:rPr>
                <w:rFonts w:ascii="Consolas" w:hAnsi="Consolas"/>
                <w:b w:val="0"/>
                <w:i w:val="0"/>
                <w:color w:val="0F172A"/>
                <w:sz w:val="18"/>
              </w:rPr>
              <w:t xml:space="preserve">    &lt;main&gt;</w:t>
            </w:r>
            <w:r>
              <w:rPr>
                <w:rFonts w:ascii="Consolas" w:hAnsi="Consolas"/>
                <w:b w:val="0"/>
                <w:i w:val="0"/>
                <w:color w:val="0F172A"/>
                <w:sz w:val="18"/>
              </w:rPr>
              <w:br w:type="textWrapping"/>
            </w:r>
            <w:r>
              <w:rPr>
                <w:rFonts w:ascii="Consolas" w:hAnsi="Consolas"/>
                <w:b w:val="0"/>
                <w:i w:val="0"/>
                <w:color w:val="0F172A"/>
                <w:sz w:val="18"/>
              </w:rPr>
              <w:t xml:space="preserve">      &lt;h1&gt;Story App&lt;/h1&gt;</w:t>
            </w:r>
            <w:r>
              <w:rPr>
                <w:rFonts w:ascii="Consolas" w:hAnsi="Consolas"/>
                <w:b w:val="0"/>
                <w:i w:val="0"/>
                <w:color w:val="0F172A"/>
                <w:sz w:val="18"/>
              </w:rPr>
              <w:br w:type="textWrapping"/>
            </w:r>
            <w:r>
              <w:rPr>
                <w:rFonts w:ascii="Consolas" w:hAnsi="Consolas"/>
                <w:b w:val="0"/>
                <w:i w:val="0"/>
                <w:color w:val="0F172A"/>
                <w:sz w:val="18"/>
              </w:rPr>
              <w:t xml:space="preserve">      &lt;p&gt;Write and read stories.&lt;/p&gt;</w:t>
            </w:r>
            <w:r>
              <w:rPr>
                <w:rFonts w:ascii="Consolas" w:hAnsi="Consolas"/>
                <w:b w:val="0"/>
                <w:i w:val="0"/>
                <w:color w:val="0F172A"/>
                <w:sz w:val="18"/>
              </w:rPr>
              <w:br w:type="textWrapping"/>
            </w:r>
            <w:r>
              <w:rPr>
                <w:rFonts w:ascii="Consolas" w:hAnsi="Consolas"/>
                <w:b w:val="0"/>
                <w:i w:val="0"/>
                <w:color w:val="0F172A"/>
                <w:sz w:val="18"/>
              </w:rPr>
              <w:t xml:space="preserve">      &lt;h2&gt;Add a story&lt;/h2&gt;</w:t>
            </w:r>
            <w:r>
              <w:rPr>
                <w:rFonts w:ascii="Consolas" w:hAnsi="Consolas"/>
                <w:b w:val="0"/>
                <w:i w:val="0"/>
                <w:color w:val="0F172A"/>
                <w:sz w:val="18"/>
              </w:rPr>
              <w:br w:type="textWrapping"/>
            </w:r>
            <w:r>
              <w:rPr>
                <w:rFonts w:ascii="Consolas" w:hAnsi="Consolas"/>
                <w:b w:val="0"/>
                <w:i w:val="0"/>
                <w:color w:val="0F172A"/>
                <w:sz w:val="18"/>
              </w:rPr>
              <w:t xml:space="preserve">      {% if error %}&lt;p class="error"&gt;{{ error }}&lt;/p&gt;{% endif %}</w:t>
            </w:r>
            <w:r>
              <w:rPr>
                <w:rFonts w:ascii="Consolas" w:hAnsi="Consolas"/>
                <w:b w:val="0"/>
                <w:i w:val="0"/>
                <w:color w:val="0F172A"/>
                <w:sz w:val="18"/>
              </w:rPr>
              <w:br w:type="textWrapping"/>
            </w:r>
            <w:r>
              <w:rPr>
                <w:rFonts w:ascii="Consolas" w:hAnsi="Consolas"/>
                <w:b w:val="0"/>
                <w:i w:val="0"/>
                <w:color w:val="0F172A"/>
                <w:sz w:val="18"/>
              </w:rPr>
              <w:t xml:space="preserve">      &lt;form method="post"&gt;</w:t>
            </w:r>
            <w:r>
              <w:rPr>
                <w:rFonts w:ascii="Consolas" w:hAnsi="Consolas"/>
                <w:b w:val="0"/>
                <w:i w:val="0"/>
                <w:color w:val="0F172A"/>
                <w:sz w:val="18"/>
              </w:rPr>
              <w:br w:type="textWrapping"/>
            </w:r>
            <w:r>
              <w:rPr>
                <w:rFonts w:ascii="Consolas" w:hAnsi="Consolas"/>
                <w:b w:val="0"/>
                <w:i w:val="0"/>
                <w:color w:val="0F172A"/>
                <w:sz w:val="18"/>
              </w:rPr>
              <w:t xml:space="preserve">        &lt;p&gt;&lt;label&gt;Title &lt;input name="title" required&gt;&lt;/label&gt;&lt;/p&gt;</w:t>
            </w:r>
            <w:r>
              <w:rPr>
                <w:rFonts w:ascii="Consolas" w:hAnsi="Consolas"/>
                <w:b w:val="0"/>
                <w:i w:val="0"/>
                <w:color w:val="0F172A"/>
                <w:sz w:val="18"/>
              </w:rPr>
              <w:br w:type="textWrapping"/>
            </w:r>
            <w:r>
              <w:rPr>
                <w:rFonts w:ascii="Consolas" w:hAnsi="Consolas"/>
                <w:b w:val="0"/>
                <w:i w:val="0"/>
                <w:color w:val="0F172A"/>
                <w:sz w:val="18"/>
              </w:rPr>
              <w:t xml:space="preserve">        &lt;p&gt;&lt;label&gt;Author &lt;input name="author" required&gt;&lt;/label&gt;&lt;/p&gt;</w:t>
            </w:r>
            <w:r>
              <w:rPr>
                <w:rFonts w:ascii="Consolas" w:hAnsi="Consolas"/>
                <w:b w:val="0"/>
                <w:i w:val="0"/>
                <w:color w:val="0F172A"/>
                <w:sz w:val="18"/>
              </w:rPr>
              <w:br w:type="textWrapping"/>
            </w:r>
            <w:r>
              <w:rPr>
                <w:rFonts w:ascii="Consolas" w:hAnsi="Consolas"/>
                <w:b w:val="0"/>
                <w:i w:val="0"/>
                <w:color w:val="0F172A"/>
                <w:sz w:val="18"/>
              </w:rPr>
              <w:t xml:space="preserve">        &lt;p&gt;&lt;label&gt;Story &lt;textarea name="story" rows="6" required&gt;&lt;/textarea&gt;&lt;/label&gt;&lt;/p&gt;</w:t>
            </w:r>
            <w:r>
              <w:rPr>
                <w:rFonts w:ascii="Consolas" w:hAnsi="Consolas"/>
                <w:b w:val="0"/>
                <w:i w:val="0"/>
                <w:color w:val="0F172A"/>
                <w:sz w:val="18"/>
              </w:rPr>
              <w:br w:type="textWrapping"/>
            </w:r>
            <w:r>
              <w:rPr>
                <w:rFonts w:ascii="Consolas" w:hAnsi="Consolas"/>
                <w:b w:val="0"/>
                <w:i w:val="0"/>
                <w:color w:val="0F172A"/>
                <w:sz w:val="18"/>
              </w:rPr>
              <w:t xml:space="preserve">        &lt;button type="submit"&gt;Add story&lt;/button&gt;</w:t>
            </w:r>
            <w:r>
              <w:rPr>
                <w:rFonts w:ascii="Consolas" w:hAnsi="Consolas"/>
                <w:b w:val="0"/>
                <w:i w:val="0"/>
                <w:color w:val="0F172A"/>
                <w:sz w:val="18"/>
              </w:rPr>
              <w:br w:type="textWrapping"/>
            </w:r>
            <w:r>
              <w:rPr>
                <w:rFonts w:ascii="Consolas" w:hAnsi="Consolas"/>
                <w:b w:val="0"/>
                <w:i w:val="0"/>
                <w:color w:val="0F172A"/>
                <w:sz w:val="18"/>
              </w:rPr>
              <w:t xml:space="preserve">      &lt;/form&gt;</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&lt;h2&gt;Stories&lt;/h2&gt;</w:t>
            </w:r>
            <w:r>
              <w:rPr>
                <w:rFonts w:ascii="Consolas" w:hAnsi="Consolas"/>
                <w:b w:val="0"/>
                <w:i w:val="0"/>
                <w:color w:val="0F172A"/>
                <w:sz w:val="18"/>
              </w:rPr>
              <w:br w:type="textWrapping"/>
            </w:r>
            <w:r>
              <w:rPr>
                <w:rFonts w:ascii="Consolas" w:hAnsi="Consolas"/>
                <w:b w:val="0"/>
                <w:i w:val="0"/>
                <w:color w:val="0F172A"/>
                <w:sz w:val="18"/>
              </w:rPr>
              <w:t xml:space="preserve">      {% if stories %}</w:t>
            </w:r>
            <w:r>
              <w:rPr>
                <w:rFonts w:ascii="Consolas" w:hAnsi="Consolas"/>
                <w:b w:val="0"/>
                <w:i w:val="0"/>
                <w:color w:val="0F172A"/>
                <w:sz w:val="18"/>
              </w:rPr>
              <w:br w:type="textWrapping"/>
            </w:r>
            <w:r>
              <w:rPr>
                <w:rFonts w:ascii="Consolas" w:hAnsi="Consolas"/>
                <w:b w:val="0"/>
                <w:i w:val="0"/>
                <w:color w:val="0F172A"/>
                <w:sz w:val="18"/>
              </w:rPr>
              <w:t xml:space="preserve">      &lt;ul class="story-list"&gt;</w:t>
            </w:r>
            <w:r>
              <w:rPr>
                <w:rFonts w:ascii="Consolas" w:hAnsi="Consolas"/>
                <w:b w:val="0"/>
                <w:i w:val="0"/>
                <w:color w:val="0F172A"/>
                <w:sz w:val="18"/>
              </w:rPr>
              <w:br w:type="textWrapping"/>
            </w:r>
            <w:r>
              <w:rPr>
                <w:rFonts w:ascii="Consolas" w:hAnsi="Consolas"/>
                <w:b w:val="0"/>
                <w:i w:val="0"/>
                <w:color w:val="0F172A"/>
                <w:sz w:val="18"/>
              </w:rPr>
              <w:t xml:space="preserve">        {% for story in stories %}</w:t>
            </w:r>
            <w:r>
              <w:rPr>
                <w:rFonts w:ascii="Consolas" w:hAnsi="Consolas"/>
                <w:b w:val="0"/>
                <w:i w:val="0"/>
                <w:color w:val="0F172A"/>
                <w:sz w:val="18"/>
              </w:rPr>
              <w:br w:type="textWrapping"/>
            </w:r>
            <w:r>
              <w:rPr>
                <w:rFonts w:ascii="Consolas" w:hAnsi="Consolas"/>
                <w:b w:val="0"/>
                <w:i w:val="0"/>
                <w:color w:val="0F172A"/>
                <w:sz w:val="18"/>
              </w:rPr>
              <w:t xml:space="preserve">        &lt;li&gt;</w:t>
            </w:r>
            <w:r>
              <w:rPr>
                <w:rFonts w:ascii="Consolas" w:hAnsi="Consolas"/>
                <w:b w:val="0"/>
                <w:i w:val="0"/>
                <w:color w:val="0F172A"/>
                <w:sz w:val="18"/>
              </w:rPr>
              <w:br w:type="textWrapping"/>
            </w:r>
            <w:r>
              <w:rPr>
                <w:rFonts w:ascii="Consolas" w:hAnsi="Consolas"/>
                <w:b w:val="0"/>
                <w:i w:val="0"/>
                <w:color w:val="0F172A"/>
                <w:sz w:val="18"/>
              </w:rPr>
              <w:t xml:space="preserve">          &lt;strong&gt;&lt;a href="{{ url_for('view_story', story_id=loop.index0) }}"&gt;{{ story['title'] }}&lt;/a&gt;&lt;/strong&gt;</w:t>
            </w:r>
            <w:r>
              <w:rPr>
                <w:rFonts w:ascii="Consolas" w:hAnsi="Consolas"/>
                <w:b w:val="0"/>
                <w:i w:val="0"/>
                <w:color w:val="0F172A"/>
                <w:sz w:val="18"/>
              </w:rPr>
              <w:br w:type="textWrapping"/>
            </w:r>
            <w:r>
              <w:rPr>
                <w:rFonts w:ascii="Consolas" w:hAnsi="Consolas"/>
                <w:b w:val="0"/>
                <w:i w:val="0"/>
                <w:color w:val="0F172A"/>
                <w:sz w:val="18"/>
              </w:rPr>
              <w:t xml:space="preserve">          by {{ story['author'] }}</w:t>
            </w:r>
            <w:r>
              <w:rPr>
                <w:rFonts w:ascii="Consolas" w:hAnsi="Consolas"/>
                <w:b w:val="0"/>
                <w:i w:val="0"/>
                <w:color w:val="0F172A"/>
                <w:sz w:val="18"/>
              </w:rPr>
              <w:br w:type="textWrapping"/>
            </w:r>
            <w:r>
              <w:rPr>
                <w:rFonts w:ascii="Consolas" w:hAnsi="Consolas"/>
                <w:b w:val="0"/>
                <w:i w:val="0"/>
                <w:color w:val="0F172A"/>
                <w:sz w:val="18"/>
              </w:rPr>
              <w:t xml:space="preserve">          &amp;mdash;</w:t>
            </w:r>
            <w:r>
              <w:rPr>
                <w:rFonts w:ascii="Consolas" w:hAnsi="Consolas"/>
                <w:b w:val="0"/>
                <w:i w:val="0"/>
                <w:color w:val="0F172A"/>
                <w:sz w:val="18"/>
              </w:rPr>
              <w:br w:type="textWrapping"/>
            </w:r>
            <w:r>
              <w:rPr>
                <w:rFonts w:ascii="Consolas" w:hAnsi="Consolas"/>
                <w:b w:val="0"/>
                <w:i w:val="0"/>
                <w:color w:val="0F172A"/>
                <w:sz w:val="18"/>
              </w:rPr>
              <w:t xml:space="preserve">          &lt;a href="{{ url_for('view_story', story_id=loop.index0) }}"&gt;View&lt;/a&gt; |</w:t>
            </w:r>
            <w:r>
              <w:rPr>
                <w:rFonts w:ascii="Consolas" w:hAnsi="Consolas"/>
                <w:b w:val="0"/>
                <w:i w:val="0"/>
                <w:color w:val="0F172A"/>
                <w:sz w:val="18"/>
              </w:rPr>
              <w:br w:type="textWrapping"/>
            </w:r>
            <w:r>
              <w:rPr>
                <w:rFonts w:ascii="Consolas" w:hAnsi="Consolas"/>
                <w:b w:val="0"/>
                <w:i w:val="0"/>
                <w:color w:val="0F172A"/>
                <w:sz w:val="18"/>
              </w:rPr>
              <w:t xml:space="preserve">          &lt;a href="{{ url_for('edit_story', story_id=loop.index0) }}"&gt;Edit&lt;/a&gt; |</w:t>
            </w:r>
            <w:r>
              <w:rPr>
                <w:rFonts w:ascii="Consolas" w:hAnsi="Consolas"/>
                <w:b w:val="0"/>
                <w:i w:val="0"/>
                <w:color w:val="0F172A"/>
                <w:sz w:val="18"/>
              </w:rPr>
              <w:br w:type="textWrapping"/>
            </w:r>
            <w:r>
              <w:rPr>
                <w:rFonts w:ascii="Consolas" w:hAnsi="Consolas"/>
                <w:b w:val="0"/>
                <w:i w:val="0"/>
                <w:color w:val="0F172A"/>
                <w:sz w:val="18"/>
              </w:rPr>
              <w:t xml:space="preserve">          &lt;form method="post" action="{{ url_for('delete_story', story_id=loop.index0) }}"</w:t>
            </w:r>
            <w:r>
              <w:rPr>
                <w:rFonts w:ascii="Consolas" w:hAnsi="Consolas"/>
                <w:b w:val="0"/>
                <w:i w:val="0"/>
                <w:color w:val="0F172A"/>
                <w:sz w:val="18"/>
              </w:rPr>
              <w:br w:type="textWrapping"/>
            </w:r>
            <w:r>
              <w:rPr>
                <w:rFonts w:ascii="Consolas" w:hAnsi="Consolas"/>
                <w:b w:val="0"/>
                <w:i w:val="0"/>
                <w:color w:val="0F172A"/>
                <w:sz w:val="18"/>
              </w:rPr>
              <w:t xml:space="preserve">                class="inline-form"</w:t>
            </w:r>
            <w:r>
              <w:rPr>
                <w:rFonts w:ascii="Consolas" w:hAnsi="Consolas"/>
                <w:b w:val="0"/>
                <w:i w:val="0"/>
                <w:color w:val="0F172A"/>
                <w:sz w:val="18"/>
              </w:rPr>
              <w:br w:type="textWrapping"/>
            </w:r>
            <w:r>
              <w:rPr>
                <w:rFonts w:ascii="Consolas" w:hAnsi="Consolas"/>
                <w:b w:val="0"/>
                <w:i w:val="0"/>
                <w:color w:val="0F172A"/>
                <w:sz w:val="18"/>
              </w:rPr>
              <w:t xml:space="preserve">                onsubmit="return confirm('Are you sure you want to delete this story?');"&gt;</w:t>
            </w:r>
            <w:r>
              <w:rPr>
                <w:rFonts w:ascii="Consolas" w:hAnsi="Consolas"/>
                <w:b w:val="0"/>
                <w:i w:val="0"/>
                <w:color w:val="0F172A"/>
                <w:sz w:val="18"/>
              </w:rPr>
              <w:br w:type="textWrapping"/>
            </w:r>
            <w:r>
              <w:rPr>
                <w:rFonts w:ascii="Consolas" w:hAnsi="Consolas"/>
                <w:b w:val="0"/>
                <w:i w:val="0"/>
                <w:color w:val="0F172A"/>
                <w:sz w:val="18"/>
              </w:rPr>
              <w:t xml:space="preserve">            &lt;button type="submit"&gt;Delete&lt;/button&gt;</w:t>
            </w:r>
            <w:r>
              <w:rPr>
                <w:rFonts w:ascii="Consolas" w:hAnsi="Consolas"/>
                <w:b w:val="0"/>
                <w:i w:val="0"/>
                <w:color w:val="0F172A"/>
                <w:sz w:val="18"/>
              </w:rPr>
              <w:br w:type="textWrapping"/>
            </w:r>
            <w:r>
              <w:rPr>
                <w:rFonts w:ascii="Consolas" w:hAnsi="Consolas"/>
                <w:b w:val="0"/>
                <w:i w:val="0"/>
                <w:color w:val="0F172A"/>
                <w:sz w:val="18"/>
              </w:rPr>
              <w:t xml:space="preserve">          &lt;/form&gt;</w:t>
            </w:r>
            <w:r>
              <w:rPr>
                <w:rFonts w:ascii="Consolas" w:hAnsi="Consolas"/>
                <w:b w:val="0"/>
                <w:i w:val="0"/>
                <w:color w:val="0F172A"/>
                <w:sz w:val="18"/>
              </w:rPr>
              <w:br w:type="textWrapping"/>
            </w:r>
            <w:r>
              <w:rPr>
                <w:rFonts w:ascii="Consolas" w:hAnsi="Consolas"/>
                <w:b w:val="0"/>
                <w:i w:val="0"/>
                <w:color w:val="0F172A"/>
                <w:sz w:val="18"/>
              </w:rPr>
              <w:t xml:space="preserve">          &lt;p class="story-text"&gt;{{ story['story'] }}&lt;/p&gt;</w:t>
            </w:r>
            <w:r>
              <w:rPr>
                <w:rFonts w:ascii="Consolas" w:hAnsi="Consolas"/>
                <w:b w:val="0"/>
                <w:i w:val="0"/>
                <w:color w:val="0F172A"/>
                <w:sz w:val="18"/>
              </w:rPr>
              <w:br w:type="textWrapping"/>
            </w:r>
            <w:r>
              <w:rPr>
                <w:rFonts w:ascii="Consolas" w:hAnsi="Consolas"/>
                <w:b w:val="0"/>
                <w:i w:val="0"/>
                <w:color w:val="0F172A"/>
                <w:sz w:val="18"/>
              </w:rPr>
              <w:t xml:space="preserve">        &lt;/li&gt;</w:t>
            </w:r>
            <w:r>
              <w:rPr>
                <w:rFonts w:ascii="Consolas" w:hAnsi="Consolas"/>
                <w:b w:val="0"/>
                <w:i w:val="0"/>
                <w:color w:val="0F172A"/>
                <w:sz w:val="18"/>
              </w:rPr>
              <w:br w:type="textWrapping"/>
            </w:r>
            <w:r>
              <w:rPr>
                <w:rFonts w:ascii="Consolas" w:hAnsi="Consolas"/>
                <w:b w:val="0"/>
                <w:i w:val="0"/>
                <w:color w:val="0F172A"/>
                <w:sz w:val="18"/>
              </w:rPr>
              <w:t xml:space="preserve">        {% endfor %}</w:t>
            </w:r>
            <w:r>
              <w:rPr>
                <w:rFonts w:ascii="Consolas" w:hAnsi="Consolas"/>
                <w:b w:val="0"/>
                <w:i w:val="0"/>
                <w:color w:val="0F172A"/>
                <w:sz w:val="18"/>
              </w:rPr>
              <w:br w:type="textWrapping"/>
            </w:r>
            <w:r>
              <w:rPr>
                <w:rFonts w:ascii="Consolas" w:hAnsi="Consolas"/>
                <w:b w:val="0"/>
                <w:i w:val="0"/>
                <w:color w:val="0F172A"/>
                <w:sz w:val="18"/>
              </w:rPr>
              <w:t xml:space="preserve">      &lt;/ul&gt;</w:t>
            </w:r>
            <w:r>
              <w:rPr>
                <w:rFonts w:ascii="Consolas" w:hAnsi="Consolas"/>
                <w:b w:val="0"/>
                <w:i w:val="0"/>
                <w:color w:val="0F172A"/>
                <w:sz w:val="18"/>
              </w:rPr>
              <w:br w:type="textWrapping"/>
            </w:r>
            <w:r>
              <w:rPr>
                <w:rFonts w:ascii="Consolas" w:hAnsi="Consolas"/>
                <w:b w:val="0"/>
                <w:i w:val="0"/>
                <w:color w:val="0F172A"/>
                <w:sz w:val="18"/>
              </w:rPr>
              <w:t xml:space="preserve">      {% else %}</w:t>
            </w:r>
            <w:r>
              <w:rPr>
                <w:rFonts w:ascii="Consolas" w:hAnsi="Consolas"/>
                <w:b w:val="0"/>
                <w:i w:val="0"/>
                <w:color w:val="0F172A"/>
                <w:sz w:val="18"/>
              </w:rPr>
              <w:br w:type="textWrapping"/>
            </w:r>
            <w:r>
              <w:rPr>
                <w:rFonts w:ascii="Consolas" w:hAnsi="Consolas"/>
                <w:b w:val="0"/>
                <w:i w:val="0"/>
                <w:color w:val="0F172A"/>
                <w:sz w:val="18"/>
              </w:rPr>
              <w:t xml:space="preserve">      &lt;p&gt;No stories yet.&lt;/p&gt;</w:t>
            </w:r>
            <w:r>
              <w:rPr>
                <w:rFonts w:ascii="Consolas" w:hAnsi="Consolas"/>
                <w:b w:val="0"/>
                <w:i w:val="0"/>
                <w:color w:val="0F172A"/>
                <w:sz w:val="18"/>
              </w:rPr>
              <w:br w:type="textWrapping"/>
            </w:r>
            <w:r>
              <w:rPr>
                <w:rFonts w:ascii="Consolas" w:hAnsi="Consolas"/>
                <w:b w:val="0"/>
                <w:i w:val="0"/>
                <w:color w:val="0F172A"/>
                <w:sz w:val="18"/>
              </w:rPr>
              <w:t xml:space="preserve">      {% endif %}</w:t>
            </w:r>
            <w:r>
              <w:rPr>
                <w:rFonts w:ascii="Consolas" w:hAnsi="Consolas"/>
                <w:b w:val="0"/>
                <w:i w:val="0"/>
                <w:color w:val="0F172A"/>
                <w:sz w:val="18"/>
              </w:rPr>
              <w:br w:type="textWrapping"/>
            </w:r>
            <w:r>
              <w:rPr>
                <w:rFonts w:ascii="Consolas" w:hAnsi="Consolas"/>
                <w:b w:val="0"/>
                <w:i w:val="0"/>
                <w:color w:val="0F172A"/>
                <w:sz w:val="18"/>
              </w:rPr>
              <w:t xml:space="preserve">    &lt;/main&gt;</w:t>
            </w:r>
            <w:r>
              <w:rPr>
                <w:rFonts w:ascii="Consolas" w:hAnsi="Consolas"/>
                <w:b w:val="0"/>
                <w:i w:val="0"/>
                <w:color w:val="0F172A"/>
                <w:sz w:val="18"/>
              </w:rPr>
              <w:br w:type="textWrapping"/>
            </w:r>
            <w:r>
              <w:rPr>
                <w:rFonts w:ascii="Consolas" w:hAnsi="Consolas"/>
                <w:b w:val="0"/>
                <w:i w:val="0"/>
                <w:color w:val="0F172A"/>
                <w:sz w:val="18"/>
              </w:rPr>
              <w:t xml:space="preserve">  &lt;/body&gt;</w:t>
            </w:r>
            <w:r>
              <w:rPr>
                <w:rFonts w:ascii="Consolas" w:hAnsi="Consolas"/>
                <w:b w:val="0"/>
                <w:i w:val="0"/>
                <w:color w:val="0F172A"/>
                <w:sz w:val="18"/>
              </w:rPr>
              <w:br w:type="textWrapping"/>
            </w:r>
            <w:r>
              <w:rPr>
                <w:rFonts w:ascii="Consolas" w:hAnsi="Consolas"/>
                <w:b w:val="0"/>
                <w:i w:val="0"/>
                <w:color w:val="0F172A"/>
                <w:sz w:val="18"/>
              </w:rPr>
              <w:t>&lt;/html&gt;</w:t>
            </w:r>
          </w:p>
        </w:tc>
      </w:tr>
    </w:tbl>
    <w:p w14:paraId="0648315F">
      <w:pPr>
        <w:spacing w:before="0" w:after="120"/>
      </w:pPr>
    </w:p>
    <w:p w14:paraId="33B71FC1">
      <w:pPr>
        <w:spacing w:before="240" w:after="160"/>
      </w:pPr>
      <w:r>
        <w:rPr>
          <w:rFonts w:ascii="Calibri" w:hAnsi="Calibri"/>
          <w:b/>
          <w:i w:val="0"/>
          <w:color w:val="0F172A"/>
          <w:sz w:val="24"/>
        </w:rPr>
        <w:t>🔍  Line-by-Line Explanation</w:t>
      </w:r>
    </w:p>
    <w:p w14:paraId="4DB79FF7">
      <w:pPr>
        <w:spacing w:before="0" w:after="120"/>
      </w:pPr>
      <w:r>
        <w:rPr>
          <w:rFonts w:ascii="Calibri" w:hAnsi="Calibri"/>
          <w:b w:val="0"/>
          <w:i w:val="0"/>
          <w:color w:val="475569"/>
          <w:sz w:val="20"/>
        </w:rPr>
        <w:t>Line 1: &lt;!doctype html&gt;</w:t>
      </w:r>
    </w:p>
    <w:p w14:paraId="7F87732D">
      <w:pPr>
        <w:spacing w:before="0" w:after="120"/>
      </w:pPr>
      <w:r>
        <w:rPr>
          <w:rFonts w:ascii="Calibri" w:hAnsi="Calibri"/>
          <w:b w:val="0"/>
          <w:i w:val="0"/>
          <w:color w:val="475569"/>
          <w:sz w:val="20"/>
        </w:rPr>
        <w:t xml:space="preserve">  • This is a DOCTYPE declaration. It tells the browser: "This is an HTML5 document."</w:t>
      </w:r>
    </w:p>
    <w:p w14:paraId="316F4628">
      <w:pPr>
        <w:spacing w:before="0" w:after="120"/>
      </w:pPr>
      <w:r>
        <w:rPr>
          <w:rFonts w:ascii="Calibri" w:hAnsi="Calibri"/>
          <w:b w:val="0"/>
          <w:i w:val="0"/>
          <w:color w:val="475569"/>
          <w:sz w:val="20"/>
        </w:rPr>
        <w:t xml:space="preserve">  • It must be the very first line of any HTML file.</w:t>
      </w:r>
    </w:p>
    <w:p w14:paraId="4E202376">
      <w:pPr>
        <w:spacing w:before="0" w:after="120"/>
      </w:pPr>
      <w:r>
        <w:rPr>
          <w:rFonts w:ascii="Calibri" w:hAnsi="Calibri"/>
          <w:b w:val="0"/>
          <w:i w:val="0"/>
          <w:color w:val="475569"/>
          <w:sz w:val="20"/>
        </w:rPr>
        <w:t xml:space="preserve">  • Without it, the browser might render the page in "quirks mode" (an old, unpredictable mode).</w:t>
      </w:r>
    </w:p>
    <w:p w14:paraId="5AD8A765">
      <w:pPr>
        <w:spacing w:before="0" w:after="120"/>
      </w:pPr>
    </w:p>
    <w:p w14:paraId="75301C2B">
      <w:pPr>
        <w:spacing w:before="0" w:after="120"/>
      </w:pPr>
      <w:r>
        <w:rPr>
          <w:rFonts w:ascii="Calibri" w:hAnsi="Calibri"/>
          <w:b w:val="0"/>
          <w:i w:val="0"/>
          <w:color w:val="475569"/>
          <w:sz w:val="20"/>
        </w:rPr>
        <w:t>Line 2: &lt;html lang="en"&gt;</w:t>
      </w:r>
    </w:p>
    <w:p w14:paraId="162B842B">
      <w:pPr>
        <w:spacing w:before="0" w:after="120"/>
      </w:pPr>
      <w:r>
        <w:rPr>
          <w:rFonts w:ascii="Calibri" w:hAnsi="Calibri"/>
          <w:b w:val="0"/>
          <w:i w:val="0"/>
          <w:color w:val="475569"/>
          <w:sz w:val="20"/>
        </w:rPr>
        <w:t xml:space="preserve">  • &lt;html&gt; is the root element — everything else goes inside it.</w:t>
      </w:r>
    </w:p>
    <w:p w14:paraId="57A2C595">
      <w:pPr>
        <w:spacing w:before="0" w:after="120"/>
      </w:pPr>
      <w:r>
        <w:rPr>
          <w:rFonts w:ascii="Calibri" w:hAnsi="Calibri"/>
          <w:b w:val="0"/>
          <w:i w:val="0"/>
          <w:color w:val="475569"/>
          <w:sz w:val="20"/>
        </w:rPr>
        <w:t xml:space="preserve">  • lang="en" tells the browser the page is in English. This helps screen readers and search engines.</w:t>
      </w:r>
    </w:p>
    <w:p w14:paraId="3C3968C0">
      <w:pPr>
        <w:spacing w:before="0" w:after="120"/>
      </w:pPr>
    </w:p>
    <w:p w14:paraId="0436D778">
      <w:pPr>
        <w:spacing w:before="0" w:after="120"/>
      </w:pPr>
      <w:r>
        <w:rPr>
          <w:rFonts w:ascii="Calibri" w:hAnsi="Calibri"/>
          <w:b w:val="0"/>
          <w:i w:val="0"/>
          <w:color w:val="475569"/>
          <w:sz w:val="20"/>
        </w:rPr>
        <w:t>Line 3: &lt;head&gt;</w:t>
      </w:r>
    </w:p>
    <w:p w14:paraId="1BC2F0C7">
      <w:pPr>
        <w:spacing w:before="0" w:after="120"/>
      </w:pPr>
      <w:r>
        <w:rPr>
          <w:rFonts w:ascii="Calibri" w:hAnsi="Calibri"/>
          <w:b w:val="0"/>
          <w:i w:val="0"/>
          <w:color w:val="475569"/>
          <w:sz w:val="20"/>
        </w:rPr>
        <w:t xml:space="preserve">  • The &lt;head&gt; section contains metadata (information ABOUT the page) — not visible content.</w:t>
      </w:r>
    </w:p>
    <w:p w14:paraId="0BFF2905">
      <w:pPr>
        <w:spacing w:before="0" w:after="120"/>
      </w:pPr>
      <w:r>
        <w:rPr>
          <w:rFonts w:ascii="Calibri" w:hAnsi="Calibri"/>
          <w:b w:val="0"/>
          <w:i w:val="0"/>
          <w:color w:val="475569"/>
          <w:sz w:val="20"/>
        </w:rPr>
        <w:t xml:space="preserve">  • It includes the title, character encoding, CSS links, and other settings.</w:t>
      </w:r>
    </w:p>
    <w:p w14:paraId="1F0834F4">
      <w:pPr>
        <w:spacing w:before="0" w:after="120"/>
      </w:pPr>
    </w:p>
    <w:p w14:paraId="498D053D">
      <w:pPr>
        <w:spacing w:before="0" w:after="120"/>
      </w:pPr>
      <w:r>
        <w:rPr>
          <w:rFonts w:ascii="Calibri" w:hAnsi="Calibri"/>
          <w:b w:val="0"/>
          <w:i w:val="0"/>
          <w:color w:val="475569"/>
          <w:sz w:val="20"/>
        </w:rPr>
        <w:t>Line 4: &lt;meta charset="utf-8"&gt;</w:t>
      </w:r>
    </w:p>
    <w:p w14:paraId="74ADBED1">
      <w:pPr>
        <w:spacing w:before="0" w:after="120"/>
      </w:pPr>
      <w:r>
        <w:rPr>
          <w:rFonts w:ascii="Calibri" w:hAnsi="Calibri"/>
          <w:b w:val="0"/>
          <w:i w:val="0"/>
          <w:color w:val="475569"/>
          <w:sz w:val="20"/>
        </w:rPr>
        <w:t xml:space="preserve">  • Tells the browser to use UTF-8 character encoding. UTF-8 supports all world languages and emojis.</w:t>
      </w:r>
    </w:p>
    <w:p w14:paraId="775DB569">
      <w:pPr>
        <w:spacing w:before="0" w:after="120"/>
      </w:pPr>
      <w:r>
        <w:rPr>
          <w:rFonts w:ascii="Calibri" w:hAnsi="Calibri"/>
          <w:b w:val="0"/>
          <w:i w:val="0"/>
          <w:color w:val="475569"/>
          <w:sz w:val="20"/>
        </w:rPr>
        <w:t xml:space="preserve">  • &lt;meta&gt; is a self-closing tag (no &lt;/meta&gt; needed).</w:t>
      </w:r>
    </w:p>
    <w:p w14:paraId="3823493E">
      <w:pPr>
        <w:spacing w:before="0" w:after="120"/>
      </w:pPr>
    </w:p>
    <w:p w14:paraId="1112CF1E">
      <w:pPr>
        <w:spacing w:before="0" w:after="120"/>
      </w:pPr>
      <w:r>
        <w:rPr>
          <w:rFonts w:ascii="Calibri" w:hAnsi="Calibri"/>
          <w:b w:val="0"/>
          <w:i w:val="0"/>
          <w:color w:val="475569"/>
          <w:sz w:val="20"/>
        </w:rPr>
        <w:t>Line 5: &lt;meta name="viewport" content="width=device-width, initial-scale=1"&gt;</w:t>
      </w:r>
    </w:p>
    <w:p w14:paraId="6FFF46FE">
      <w:pPr>
        <w:spacing w:before="0" w:after="120"/>
      </w:pPr>
      <w:r>
        <w:rPr>
          <w:rFonts w:ascii="Calibri" w:hAnsi="Calibri"/>
          <w:b w:val="0"/>
          <w:i w:val="0"/>
          <w:color w:val="475569"/>
          <w:sz w:val="20"/>
        </w:rPr>
        <w:t xml:space="preserve">  • Makes the page responsive — it adjusts to different screen sizes (phones, tablets, desktops).</w:t>
      </w:r>
    </w:p>
    <w:p w14:paraId="4DF8F810">
      <w:pPr>
        <w:spacing w:before="0" w:after="120"/>
      </w:pPr>
      <w:r>
        <w:rPr>
          <w:rFonts w:ascii="Calibri" w:hAnsi="Calibri"/>
          <w:b w:val="0"/>
          <w:i w:val="0"/>
          <w:color w:val="475569"/>
          <w:sz w:val="20"/>
        </w:rPr>
        <w:t xml:space="preserve">  • "width=device-width" means the page width matches the device screen width.</w:t>
      </w:r>
    </w:p>
    <w:p w14:paraId="3DCAF71D">
      <w:pPr>
        <w:spacing w:before="0" w:after="120"/>
      </w:pPr>
      <w:r>
        <w:rPr>
          <w:rFonts w:ascii="Calibri" w:hAnsi="Calibri"/>
          <w:b w:val="0"/>
          <w:i w:val="0"/>
          <w:color w:val="475569"/>
          <w:sz w:val="20"/>
        </w:rPr>
        <w:t xml:space="preserve">  • "initial-scale=1" means no zooming when the page first loads.</w:t>
      </w:r>
    </w:p>
    <w:p w14:paraId="202CEA57">
      <w:pPr>
        <w:spacing w:before="0" w:after="120"/>
      </w:pPr>
    </w:p>
    <w:p w14:paraId="0E750FB3">
      <w:pPr>
        <w:spacing w:before="0" w:after="120"/>
      </w:pPr>
      <w:r>
        <w:rPr>
          <w:rFonts w:ascii="Calibri" w:hAnsi="Calibri"/>
          <w:b w:val="0"/>
          <w:i w:val="0"/>
          <w:color w:val="475569"/>
          <w:sz w:val="20"/>
        </w:rPr>
        <w:t>Line 6: &lt;title&gt;Story App&lt;/title&gt;</w:t>
      </w:r>
    </w:p>
    <w:p w14:paraId="08AE52EA">
      <w:pPr>
        <w:spacing w:before="0" w:after="120"/>
      </w:pPr>
      <w:r>
        <w:rPr>
          <w:rFonts w:ascii="Calibri" w:hAnsi="Calibri"/>
          <w:b w:val="0"/>
          <w:i w:val="0"/>
          <w:color w:val="475569"/>
          <w:sz w:val="20"/>
        </w:rPr>
        <w:t xml:space="preserve">  • Sets the text shown in the browser tab. "Story App" appears as the tab title.</w:t>
      </w:r>
    </w:p>
    <w:p w14:paraId="0CE34D55">
      <w:pPr>
        <w:spacing w:before="0" w:after="120"/>
      </w:pPr>
    </w:p>
    <w:p w14:paraId="0D657FA7">
      <w:pPr>
        <w:spacing w:before="240" w:after="160"/>
      </w:pPr>
      <w:r>
        <w:rPr>
          <w:rFonts w:ascii="Calibri" w:hAnsi="Calibri"/>
          <w:b/>
          <w:i w:val="0"/>
          <w:color w:val="0F172A"/>
          <w:sz w:val="22"/>
        </w:rPr>
        <w:t>Line 7 — The CSS Link (Jinja2 + HTML)</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47F8D89F">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A1DB1D4">
            <w:pPr>
              <w:spacing w:before="40" w:after="40"/>
            </w:pPr>
            <w:r>
              <w:rPr>
                <w:rFonts w:ascii="Consolas" w:hAnsi="Consolas"/>
                <w:b w:val="0"/>
                <w:i w:val="0"/>
                <w:color w:val="0F172A"/>
                <w:sz w:val="18"/>
              </w:rPr>
              <w:t>&lt;link rel="stylesheet" href="{{ url_for('static', filename='style.css') }}"&gt;</w:t>
            </w:r>
          </w:p>
        </w:tc>
      </w:tr>
    </w:tbl>
    <w:p w14:paraId="57A9DC48">
      <w:pPr>
        <w:spacing w:before="0" w:after="120"/>
      </w:pPr>
      <w:r>
        <w:rPr>
          <w:rFonts w:ascii="Calibri" w:hAnsi="Calibri"/>
          <w:b w:val="0"/>
          <w:i w:val="0"/>
          <w:color w:val="475569"/>
          <w:sz w:val="20"/>
        </w:rPr>
        <w:t xml:space="preserve">  • &lt;link&gt; connects an external file to this HTML page.</w:t>
      </w:r>
    </w:p>
    <w:p w14:paraId="3ED238FB">
      <w:pPr>
        <w:spacing w:before="0" w:after="120"/>
      </w:pPr>
      <w:r>
        <w:rPr>
          <w:rFonts w:ascii="Calibri" w:hAnsi="Calibri"/>
          <w:b w:val="0"/>
          <w:i w:val="0"/>
          <w:color w:val="475569"/>
          <w:sz w:val="20"/>
        </w:rPr>
        <w:t xml:space="preserve">  • rel="stylesheet" means the linked file is a CSS stylesheet.</w:t>
      </w:r>
    </w:p>
    <w:p w14:paraId="20095C93">
      <w:pPr>
        <w:spacing w:before="0" w:after="120"/>
      </w:pPr>
      <w:r>
        <w:rPr>
          <w:rFonts w:ascii="Calibri" w:hAnsi="Calibri"/>
          <w:b w:val="0"/>
          <w:i w:val="0"/>
          <w:color w:val="475569"/>
          <w:sz w:val="20"/>
        </w:rPr>
        <w:t xml:space="preserve">  • href="..." is the URL of the CSS file.</w:t>
      </w:r>
    </w:p>
    <w:p w14:paraId="2649FBDB">
      <w:pPr>
        <w:spacing w:before="0" w:after="120"/>
      </w:pPr>
      <w:r>
        <w:rPr>
          <w:rFonts w:ascii="Calibri" w:hAnsi="Calibri"/>
          <w:b w:val="0"/>
          <w:i w:val="0"/>
          <w:color w:val="475569"/>
          <w:sz w:val="20"/>
        </w:rPr>
        <w:t xml:space="preserve">  • {{ url_for('static', filename='style.css') }} — This is JINJA2 code inside the HTML!</w:t>
      </w:r>
    </w:p>
    <w:p w14:paraId="2A056790">
      <w:pPr>
        <w:spacing w:before="0" w:after="120"/>
      </w:pPr>
      <w:r>
        <w:rPr>
          <w:rFonts w:ascii="Calibri" w:hAnsi="Calibri"/>
          <w:b w:val="0"/>
          <w:i w:val="0"/>
          <w:color w:val="475569"/>
          <w:sz w:val="20"/>
        </w:rPr>
        <w:t xml:space="preserve">  • {{ }} — Double curly braces mean "output this Python expression as text."</w:t>
      </w:r>
    </w:p>
    <w:p w14:paraId="5107DD9B">
      <w:pPr>
        <w:spacing w:before="0" w:after="120"/>
      </w:pPr>
      <w:r>
        <w:rPr>
          <w:rFonts w:ascii="Calibri" w:hAnsi="Calibri"/>
          <w:b w:val="0"/>
          <w:i w:val="0"/>
          <w:color w:val="475569"/>
          <w:sz w:val="20"/>
        </w:rPr>
        <w:t xml:space="preserve">  • url_for('static', filename='style.css') calls Flask's url_for function to generate the correct URL for the CSS file.</w:t>
      </w:r>
    </w:p>
    <w:p w14:paraId="6A27989C">
      <w:pPr>
        <w:spacing w:before="0" w:after="120"/>
      </w:pPr>
      <w:r>
        <w:rPr>
          <w:rFonts w:ascii="Calibri" w:hAnsi="Calibri"/>
          <w:b w:val="0"/>
          <w:i w:val="0"/>
          <w:color w:val="475569"/>
          <w:sz w:val="20"/>
        </w:rPr>
        <w:t xml:space="preserve">  • Flask generates something like: /static/style.css</w:t>
      </w:r>
    </w:p>
    <w:p w14:paraId="49CB504A">
      <w:pPr>
        <w:spacing w:before="0" w:after="120"/>
      </w:pPr>
      <w:r>
        <w:rPr>
          <w:rFonts w:ascii="Calibri" w:hAnsi="Calibri"/>
          <w:b w:val="0"/>
          <w:i w:val="0"/>
          <w:color w:val="475569"/>
          <w:sz w:val="20"/>
        </w:rPr>
        <w:t xml:space="preserve">  • Why not just write "/static/style.css" directly? Using url_for is safer — if you change how static files are served, the URL updates automatically.</w:t>
      </w:r>
    </w:p>
    <w:p w14:paraId="3C6D9F96">
      <w:pPr>
        <w:spacing w:before="0" w:after="120"/>
      </w:pPr>
    </w:p>
    <w:p w14:paraId="439622F6">
      <w:pPr>
        <w:spacing w:before="240" w:after="160"/>
      </w:pPr>
      <w:r>
        <w:rPr>
          <w:rFonts w:ascii="Calibri" w:hAnsi="Calibri"/>
          <w:b/>
          <w:i w:val="0"/>
          <w:color w:val="0F172A"/>
          <w:sz w:val="22"/>
        </w:rPr>
        <w:t>Line 14 — Conditional Error Display</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C9404F0">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649C9D47">
            <w:pPr>
              <w:spacing w:before="40" w:after="40"/>
            </w:pPr>
            <w:r>
              <w:rPr>
                <w:rFonts w:ascii="Consolas" w:hAnsi="Consolas"/>
                <w:b w:val="0"/>
                <w:i w:val="0"/>
                <w:color w:val="0F172A"/>
                <w:sz w:val="18"/>
              </w:rPr>
              <w:t>{% if error %}&lt;p class="error"&gt;{{ error }}&lt;/p&gt;{% endif %}</w:t>
            </w:r>
          </w:p>
        </w:tc>
      </w:tr>
    </w:tbl>
    <w:p w14:paraId="471376E8">
      <w:pPr>
        <w:spacing w:before="0" w:after="120"/>
      </w:pPr>
      <w:r>
        <w:rPr>
          <w:rFonts w:ascii="Calibri" w:hAnsi="Calibri"/>
          <w:b w:val="0"/>
          <w:i w:val="0"/>
          <w:color w:val="475569"/>
          <w:sz w:val="20"/>
        </w:rPr>
        <w:t xml:space="preserve">  • {% %} — Jinja2 control tags. Used for logic (if/else, for loops).</w:t>
      </w:r>
    </w:p>
    <w:p w14:paraId="4E88F302">
      <w:pPr>
        <w:spacing w:before="0" w:after="120"/>
      </w:pPr>
      <w:r>
        <w:rPr>
          <w:rFonts w:ascii="Calibri" w:hAnsi="Calibri"/>
          <w:b w:val="0"/>
          <w:i w:val="0"/>
          <w:color w:val="475569"/>
          <w:sz w:val="20"/>
        </w:rPr>
        <w:t xml:space="preserve">  • {% if error %} — Checks if an "error" variable was passed to the template and is truthy (not None, not empty).</w:t>
      </w:r>
    </w:p>
    <w:p w14:paraId="3F326BAD">
      <w:pPr>
        <w:spacing w:before="0" w:after="120"/>
      </w:pPr>
      <w:r>
        <w:rPr>
          <w:rFonts w:ascii="Calibri" w:hAnsi="Calibri"/>
          <w:b w:val="0"/>
          <w:i w:val="0"/>
          <w:color w:val="475569"/>
          <w:sz w:val="20"/>
        </w:rPr>
        <w:t xml:space="preserve">  • &lt;p class="error"&gt; — An HTML paragraph with the class "error" for CSS styling (red border, pink background).</w:t>
      </w:r>
    </w:p>
    <w:p w14:paraId="1ADD4296">
      <w:pPr>
        <w:spacing w:before="0" w:after="120"/>
      </w:pPr>
      <w:r>
        <w:rPr>
          <w:rFonts w:ascii="Calibri" w:hAnsi="Calibri"/>
          <w:b w:val="0"/>
          <w:i w:val="0"/>
          <w:color w:val="475569"/>
          <w:sz w:val="20"/>
        </w:rPr>
        <w:t xml:space="preserve">  • {{ error }} — Outputs the error message text.</w:t>
      </w:r>
    </w:p>
    <w:p w14:paraId="184E0AD8">
      <w:pPr>
        <w:spacing w:before="0" w:after="120"/>
      </w:pPr>
      <w:r>
        <w:rPr>
          <w:rFonts w:ascii="Calibri" w:hAnsi="Calibri"/>
          <w:b w:val="0"/>
          <w:i w:val="0"/>
          <w:color w:val="475569"/>
          <w:sz w:val="20"/>
        </w:rPr>
        <w:t xml:space="preserve">  • {% endif %} — Required to close the if block in Jinja2 (unlike Python which uses indentation).</w:t>
      </w:r>
    </w:p>
    <w:p w14:paraId="4C50B1E8">
      <w:pPr>
        <w:spacing w:before="0" w:after="120"/>
      </w:pPr>
      <w:r>
        <w:rPr>
          <w:rFonts w:ascii="Calibri" w:hAnsi="Calibri"/>
          <w:b w:val="0"/>
          <w:i w:val="0"/>
          <w:color w:val="475569"/>
          <w:sz w:val="20"/>
        </w:rPr>
        <w:t xml:space="preserve">  • Note: The current home() function in app.py does NOT pass an "error" variable, so this will never display on the home page. It could be used if validation were added later.</w:t>
      </w:r>
    </w:p>
    <w:p w14:paraId="5ED6436B">
      <w:pPr>
        <w:spacing w:before="0" w:after="120"/>
      </w:pPr>
    </w:p>
    <w:p w14:paraId="00A558A6">
      <w:pPr>
        <w:spacing w:before="240" w:after="160"/>
      </w:pPr>
      <w:r>
        <w:rPr>
          <w:rFonts w:ascii="Calibri" w:hAnsi="Calibri"/>
          <w:b/>
          <w:i w:val="0"/>
          <w:color w:val="0F172A"/>
          <w:sz w:val="22"/>
        </w:rPr>
        <w:t>Lines 15-20 — The Add Story Form</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3F018B5">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4CACEC1">
            <w:pPr>
              <w:spacing w:before="40" w:after="40"/>
            </w:pPr>
            <w:r>
              <w:rPr>
                <w:rFonts w:ascii="Consolas" w:hAnsi="Consolas"/>
                <w:b w:val="0"/>
                <w:i w:val="0"/>
                <w:color w:val="0F172A"/>
                <w:sz w:val="18"/>
              </w:rPr>
              <w:t>&lt;form method="post"&gt;</w:t>
            </w:r>
            <w:r>
              <w:rPr>
                <w:rFonts w:ascii="Consolas" w:hAnsi="Consolas"/>
                <w:b w:val="0"/>
                <w:i w:val="0"/>
                <w:color w:val="0F172A"/>
                <w:sz w:val="18"/>
              </w:rPr>
              <w:br w:type="textWrapping"/>
            </w:r>
            <w:r>
              <w:rPr>
                <w:rFonts w:ascii="Consolas" w:hAnsi="Consolas"/>
                <w:b w:val="0"/>
                <w:i w:val="0"/>
                <w:color w:val="0F172A"/>
                <w:sz w:val="18"/>
              </w:rPr>
              <w:t xml:space="preserve">  &lt;p&gt;&lt;label&gt;Title &lt;input name="title" required&gt;&lt;/label&gt;&lt;/p&gt;</w:t>
            </w:r>
            <w:r>
              <w:rPr>
                <w:rFonts w:ascii="Consolas" w:hAnsi="Consolas"/>
                <w:b w:val="0"/>
                <w:i w:val="0"/>
                <w:color w:val="0F172A"/>
                <w:sz w:val="18"/>
              </w:rPr>
              <w:br w:type="textWrapping"/>
            </w:r>
            <w:r>
              <w:rPr>
                <w:rFonts w:ascii="Consolas" w:hAnsi="Consolas"/>
                <w:b w:val="0"/>
                <w:i w:val="0"/>
                <w:color w:val="0F172A"/>
                <w:sz w:val="18"/>
              </w:rPr>
              <w:t xml:space="preserve">  &lt;p&gt;&lt;label&gt;Author &lt;input name="author" required&gt;&lt;/label&gt;&lt;/p&gt;</w:t>
            </w:r>
            <w:r>
              <w:rPr>
                <w:rFonts w:ascii="Consolas" w:hAnsi="Consolas"/>
                <w:b w:val="0"/>
                <w:i w:val="0"/>
                <w:color w:val="0F172A"/>
                <w:sz w:val="18"/>
              </w:rPr>
              <w:br w:type="textWrapping"/>
            </w:r>
            <w:r>
              <w:rPr>
                <w:rFonts w:ascii="Consolas" w:hAnsi="Consolas"/>
                <w:b w:val="0"/>
                <w:i w:val="0"/>
                <w:color w:val="0F172A"/>
                <w:sz w:val="18"/>
              </w:rPr>
              <w:t xml:space="preserve">  &lt;p&gt;&lt;label&gt;Story &lt;textarea name="story" rows="6" required&gt;&lt;/textarea&gt;&lt;/label&gt;&lt;/p&gt;</w:t>
            </w:r>
            <w:r>
              <w:rPr>
                <w:rFonts w:ascii="Consolas" w:hAnsi="Consolas"/>
                <w:b w:val="0"/>
                <w:i w:val="0"/>
                <w:color w:val="0F172A"/>
                <w:sz w:val="18"/>
              </w:rPr>
              <w:br w:type="textWrapping"/>
            </w:r>
            <w:r>
              <w:rPr>
                <w:rFonts w:ascii="Consolas" w:hAnsi="Consolas"/>
                <w:b w:val="0"/>
                <w:i w:val="0"/>
                <w:color w:val="0F172A"/>
                <w:sz w:val="18"/>
              </w:rPr>
              <w:t xml:space="preserve">  &lt;button type="submit"&gt;Add story&lt;/button&gt;</w:t>
            </w:r>
            <w:r>
              <w:rPr>
                <w:rFonts w:ascii="Consolas" w:hAnsi="Consolas"/>
                <w:b w:val="0"/>
                <w:i w:val="0"/>
                <w:color w:val="0F172A"/>
                <w:sz w:val="18"/>
              </w:rPr>
              <w:br w:type="textWrapping"/>
            </w:r>
            <w:r>
              <w:rPr>
                <w:rFonts w:ascii="Consolas" w:hAnsi="Consolas"/>
                <w:b w:val="0"/>
                <w:i w:val="0"/>
                <w:color w:val="0F172A"/>
                <w:sz w:val="18"/>
              </w:rPr>
              <w:t>&lt;/form&gt;</w:t>
            </w:r>
          </w:p>
        </w:tc>
      </w:tr>
    </w:tbl>
    <w:p w14:paraId="74E331B0">
      <w:pPr>
        <w:spacing w:before="0" w:after="120"/>
      </w:pPr>
    </w:p>
    <w:p w14:paraId="7D15F911">
      <w:pPr>
        <w:spacing w:before="0" w:after="120"/>
      </w:pPr>
      <w:r>
        <w:rPr>
          <w:rFonts w:ascii="Calibri" w:hAnsi="Calibri"/>
          <w:b w:val="0"/>
          <w:i w:val="0"/>
          <w:color w:val="475569"/>
          <w:sz w:val="20"/>
        </w:rPr>
        <w:t xml:space="preserve">  • &lt;form method="post"&gt; — Creates an HTML form that sends data via POST method when submitted.</w:t>
      </w:r>
    </w:p>
    <w:p w14:paraId="09CC7A40">
      <w:pPr>
        <w:spacing w:before="0" w:after="120"/>
      </w:pPr>
      <w:r>
        <w:rPr>
          <w:rFonts w:ascii="Calibri" w:hAnsi="Calibri"/>
          <w:b w:val="0"/>
          <w:i w:val="0"/>
          <w:color w:val="475569"/>
          <w:sz w:val="20"/>
        </w:rPr>
        <w:t xml:space="preserve">  • No "action" attribute means the form submits to the SAME URL it is on (/).</w:t>
      </w:r>
    </w:p>
    <w:p w14:paraId="41E6F50C">
      <w:pPr>
        <w:spacing w:before="0" w:after="120"/>
      </w:pPr>
      <w:r>
        <w:rPr>
          <w:rFonts w:ascii="Calibri" w:hAnsi="Calibri"/>
          <w:b w:val="0"/>
          <w:i w:val="0"/>
          <w:color w:val="475569"/>
          <w:sz w:val="20"/>
        </w:rPr>
        <w:t xml:space="preserve">  • &lt;label&gt; — Labels make forms accessible. Clicking the label focuses the corresponding input.</w:t>
      </w:r>
    </w:p>
    <w:p w14:paraId="73478E4D">
      <w:pPr>
        <w:spacing w:before="0" w:after="120"/>
      </w:pPr>
      <w:r>
        <w:rPr>
          <w:rFonts w:ascii="Calibri" w:hAnsi="Calibri"/>
          <w:b w:val="0"/>
          <w:i w:val="0"/>
          <w:color w:val="475569"/>
          <w:sz w:val="20"/>
        </w:rPr>
        <w:t xml:space="preserve">  • &lt;input name="title" required&gt; — A text input field. "name=title" means the data will be accessible as request.form["title"] in Python. "required" means the browser will not allow submission if this field is empty.</w:t>
      </w:r>
    </w:p>
    <w:p w14:paraId="15DDEA23">
      <w:pPr>
        <w:spacing w:before="0" w:after="120"/>
      </w:pPr>
      <w:r>
        <w:rPr>
          <w:rFonts w:ascii="Calibri" w:hAnsi="Calibri"/>
          <w:b w:val="0"/>
          <w:i w:val="0"/>
          <w:color w:val="475569"/>
          <w:sz w:val="20"/>
        </w:rPr>
        <w:t xml:space="preserve">  • &lt;textarea name="story" rows="6" required&gt; — A multi-line text area. "rows=6" sets its initial height to 6 lines.</w:t>
      </w:r>
    </w:p>
    <w:p w14:paraId="59954D7D">
      <w:pPr>
        <w:spacing w:before="0" w:after="120"/>
      </w:pPr>
      <w:r>
        <w:rPr>
          <w:rFonts w:ascii="Calibri" w:hAnsi="Calibri"/>
          <w:b w:val="0"/>
          <w:i w:val="0"/>
          <w:color w:val="475569"/>
          <w:sz w:val="20"/>
        </w:rPr>
        <w:t xml:space="preserve">  • &lt;button type="submit"&gt;Add story&lt;/button&gt; — A submit button. Clicking it sends the form data to the server.</w:t>
      </w:r>
    </w:p>
    <w:p w14:paraId="31337A01">
      <w:pPr>
        <w:spacing w:before="0" w:after="120"/>
      </w:pPr>
    </w:p>
    <w:p w14:paraId="7ACDD546">
      <w:pPr>
        <w:spacing w:before="240" w:after="160"/>
      </w:pPr>
      <w:r>
        <w:rPr>
          <w:rFonts w:ascii="Calibri" w:hAnsi="Calibri"/>
          <w:b/>
          <w:i w:val="0"/>
          <w:color w:val="0F172A"/>
          <w:sz w:val="22"/>
        </w:rPr>
        <w:t>Lines 23-36 — The Stories List (Jinja2 For Loop)</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4AEC03A">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73013FA7">
            <w:pPr>
              <w:spacing w:before="40" w:after="40"/>
            </w:pPr>
            <w:r>
              <w:rPr>
                <w:rFonts w:ascii="Consolas" w:hAnsi="Consolas"/>
                <w:b w:val="0"/>
                <w:i w:val="0"/>
                <w:color w:val="0F172A"/>
                <w:sz w:val="18"/>
              </w:rPr>
              <w:t>{% if stories %}</w:t>
            </w:r>
            <w:r>
              <w:rPr>
                <w:rFonts w:ascii="Consolas" w:hAnsi="Consolas"/>
                <w:b w:val="0"/>
                <w:i w:val="0"/>
                <w:color w:val="0F172A"/>
                <w:sz w:val="18"/>
              </w:rPr>
              <w:br w:type="textWrapping"/>
            </w:r>
            <w:r>
              <w:rPr>
                <w:rFonts w:ascii="Consolas" w:hAnsi="Consolas"/>
                <w:b w:val="0"/>
                <w:i w:val="0"/>
                <w:color w:val="0F172A"/>
                <w:sz w:val="18"/>
              </w:rPr>
              <w:t>&lt;ul class="story-list"&gt;</w:t>
            </w:r>
            <w:r>
              <w:rPr>
                <w:rFonts w:ascii="Consolas" w:hAnsi="Consolas"/>
                <w:b w:val="0"/>
                <w:i w:val="0"/>
                <w:color w:val="0F172A"/>
                <w:sz w:val="18"/>
              </w:rPr>
              <w:br w:type="textWrapping"/>
            </w:r>
            <w:r>
              <w:rPr>
                <w:rFonts w:ascii="Consolas" w:hAnsi="Consolas"/>
                <w:b w:val="0"/>
                <w:i w:val="0"/>
                <w:color w:val="0F172A"/>
                <w:sz w:val="18"/>
              </w:rPr>
              <w:t xml:space="preserve">  {% for story in stories %}</w:t>
            </w:r>
            <w:r>
              <w:rPr>
                <w:rFonts w:ascii="Consolas" w:hAnsi="Consolas"/>
                <w:b w:val="0"/>
                <w:i w:val="0"/>
                <w:color w:val="0F172A"/>
                <w:sz w:val="18"/>
              </w:rPr>
              <w:br w:type="textWrapping"/>
            </w:r>
            <w:r>
              <w:rPr>
                <w:rFonts w:ascii="Consolas" w:hAnsi="Consolas"/>
                <w:b w:val="0"/>
                <w:i w:val="0"/>
                <w:color w:val="0F172A"/>
                <w:sz w:val="18"/>
              </w:rPr>
              <w:t xml:space="preserve">  &lt;li&gt;</w:t>
            </w:r>
            <w:r>
              <w:rPr>
                <w:rFonts w:ascii="Consolas" w:hAnsi="Consolas"/>
                <w:b w:val="0"/>
                <w:i w:val="0"/>
                <w:color w:val="0F172A"/>
                <w:sz w:val="18"/>
              </w:rPr>
              <w:br w:type="textWrapping"/>
            </w:r>
            <w:r>
              <w:rPr>
                <w:rFonts w:ascii="Consolas" w:hAnsi="Consolas"/>
                <w:b w:val="0"/>
                <w:i w:val="0"/>
                <w:color w:val="0F172A"/>
                <w:sz w:val="18"/>
              </w:rPr>
              <w:t xml:space="preserve">    &lt;strong&gt;&lt;a href="{{ url_for('view_story', story_id=loop.index0) }}"&gt;</w:t>
            </w:r>
            <w:r>
              <w:rPr>
                <w:rFonts w:ascii="Consolas" w:hAnsi="Consolas"/>
                <w:b w:val="0"/>
                <w:i w:val="0"/>
                <w:color w:val="0F172A"/>
                <w:sz w:val="18"/>
              </w:rPr>
              <w:br w:type="textWrapping"/>
            </w:r>
            <w:r>
              <w:rPr>
                <w:rFonts w:ascii="Consolas" w:hAnsi="Consolas"/>
                <w:b w:val="0"/>
                <w:i w:val="0"/>
                <w:color w:val="0F172A"/>
                <w:sz w:val="18"/>
              </w:rPr>
              <w:t xml:space="preserve">      {{ story['title'] }}&lt;/a&gt;&lt;/strong&gt; by {{ story['author'] }}</w:t>
            </w:r>
            <w:r>
              <w:rPr>
                <w:rFonts w:ascii="Consolas" w:hAnsi="Consolas"/>
                <w:b w:val="0"/>
                <w:i w:val="0"/>
                <w:color w:val="0F172A"/>
                <w:sz w:val="18"/>
              </w:rPr>
              <w:br w:type="textWrapping"/>
            </w:r>
            <w:r>
              <w:rPr>
                <w:rFonts w:ascii="Consolas" w:hAnsi="Consolas"/>
                <w:b w:val="0"/>
                <w:i w:val="0"/>
                <w:color w:val="0F172A"/>
                <w:sz w:val="18"/>
              </w:rPr>
              <w:t xml:space="preserve">    ...</w:t>
            </w:r>
            <w:r>
              <w:rPr>
                <w:rFonts w:ascii="Consolas" w:hAnsi="Consolas"/>
                <w:b w:val="0"/>
                <w:i w:val="0"/>
                <w:color w:val="0F172A"/>
                <w:sz w:val="18"/>
              </w:rPr>
              <w:br w:type="textWrapping"/>
            </w:r>
            <w:r>
              <w:rPr>
                <w:rFonts w:ascii="Consolas" w:hAnsi="Consolas"/>
                <w:b w:val="0"/>
                <w:i w:val="0"/>
                <w:color w:val="0F172A"/>
                <w:sz w:val="18"/>
              </w:rPr>
              <w:t xml:space="preserve">  &lt;/li&gt;</w:t>
            </w:r>
            <w:r>
              <w:rPr>
                <w:rFonts w:ascii="Consolas" w:hAnsi="Consolas"/>
                <w:b w:val="0"/>
                <w:i w:val="0"/>
                <w:color w:val="0F172A"/>
                <w:sz w:val="18"/>
              </w:rPr>
              <w:br w:type="textWrapping"/>
            </w:r>
            <w:r>
              <w:rPr>
                <w:rFonts w:ascii="Consolas" w:hAnsi="Consolas"/>
                <w:b w:val="0"/>
                <w:i w:val="0"/>
                <w:color w:val="0F172A"/>
                <w:sz w:val="18"/>
              </w:rPr>
              <w:t xml:space="preserve">  {% endfor %}</w:t>
            </w:r>
            <w:r>
              <w:rPr>
                <w:rFonts w:ascii="Consolas" w:hAnsi="Consolas"/>
                <w:b w:val="0"/>
                <w:i w:val="0"/>
                <w:color w:val="0F172A"/>
                <w:sz w:val="18"/>
              </w:rPr>
              <w:br w:type="textWrapping"/>
            </w:r>
            <w:r>
              <w:rPr>
                <w:rFonts w:ascii="Consolas" w:hAnsi="Consolas"/>
                <w:b w:val="0"/>
                <w:i w:val="0"/>
                <w:color w:val="0F172A"/>
                <w:sz w:val="18"/>
              </w:rPr>
              <w:t>&lt;/ul&gt;</w:t>
            </w:r>
            <w:r>
              <w:rPr>
                <w:rFonts w:ascii="Consolas" w:hAnsi="Consolas"/>
                <w:b w:val="0"/>
                <w:i w:val="0"/>
                <w:color w:val="0F172A"/>
                <w:sz w:val="18"/>
              </w:rPr>
              <w:br w:type="textWrapping"/>
            </w:r>
            <w:r>
              <w:rPr>
                <w:rFonts w:ascii="Consolas" w:hAnsi="Consolas"/>
                <w:b w:val="0"/>
                <w:i w:val="0"/>
                <w:color w:val="0F172A"/>
                <w:sz w:val="18"/>
              </w:rPr>
              <w:t>{% else %}</w:t>
            </w:r>
            <w:r>
              <w:rPr>
                <w:rFonts w:ascii="Consolas" w:hAnsi="Consolas"/>
                <w:b w:val="0"/>
                <w:i w:val="0"/>
                <w:color w:val="0F172A"/>
                <w:sz w:val="18"/>
              </w:rPr>
              <w:br w:type="textWrapping"/>
            </w:r>
            <w:r>
              <w:rPr>
                <w:rFonts w:ascii="Consolas" w:hAnsi="Consolas"/>
                <w:b w:val="0"/>
                <w:i w:val="0"/>
                <w:color w:val="0F172A"/>
                <w:sz w:val="18"/>
              </w:rPr>
              <w:t>&lt;p&gt;No stories yet.&lt;/p&gt;</w:t>
            </w:r>
            <w:r>
              <w:rPr>
                <w:rFonts w:ascii="Consolas" w:hAnsi="Consolas"/>
                <w:b w:val="0"/>
                <w:i w:val="0"/>
                <w:color w:val="0F172A"/>
                <w:sz w:val="18"/>
              </w:rPr>
              <w:br w:type="textWrapping"/>
            </w:r>
            <w:r>
              <w:rPr>
                <w:rFonts w:ascii="Consolas" w:hAnsi="Consolas"/>
                <w:b w:val="0"/>
                <w:i w:val="0"/>
                <w:color w:val="0F172A"/>
                <w:sz w:val="18"/>
              </w:rPr>
              <w:t>{% endif %}</w:t>
            </w:r>
          </w:p>
        </w:tc>
      </w:tr>
    </w:tbl>
    <w:p w14:paraId="4B1FD368">
      <w:pPr>
        <w:spacing w:before="0" w:after="120"/>
      </w:pPr>
    </w:p>
    <w:p w14:paraId="447286AD">
      <w:pPr>
        <w:spacing w:before="0" w:after="120"/>
      </w:pPr>
      <w:r>
        <w:rPr>
          <w:rFonts w:ascii="Calibri" w:hAnsi="Calibri"/>
          <w:b w:val="0"/>
          <w:i w:val="0"/>
          <w:color w:val="475569"/>
          <w:sz w:val="20"/>
        </w:rPr>
        <w:t xml:space="preserve">  • {% if stories %} — Checks if the stories list has any items (is not empty).</w:t>
      </w:r>
    </w:p>
    <w:p w14:paraId="67829EF9">
      <w:pPr>
        <w:spacing w:before="0" w:after="120"/>
      </w:pPr>
      <w:r>
        <w:rPr>
          <w:rFonts w:ascii="Calibri" w:hAnsi="Calibri"/>
          <w:b w:val="0"/>
          <w:i w:val="0"/>
          <w:color w:val="475569"/>
          <w:sz w:val="20"/>
        </w:rPr>
        <w:t xml:space="preserve">  • &lt;ul class="story-list"&gt; — An unordered list (bullet points) with a CSS class.</w:t>
      </w:r>
    </w:p>
    <w:p w14:paraId="4FC30924">
      <w:pPr>
        <w:spacing w:before="0" w:after="120"/>
      </w:pPr>
      <w:r>
        <w:rPr>
          <w:rFonts w:ascii="Calibri" w:hAnsi="Calibri"/>
          <w:b w:val="0"/>
          <w:i w:val="0"/>
          <w:color w:val="475569"/>
          <w:sz w:val="20"/>
        </w:rPr>
        <w:t xml:space="preserve">  • {% for story in stories %} — A Jinja2 for loop. It repeats the HTML inside once for each story in the list.</w:t>
      </w:r>
    </w:p>
    <w:p w14:paraId="708D3806">
      <w:pPr>
        <w:spacing w:before="0" w:after="120"/>
      </w:pPr>
      <w:r>
        <w:rPr>
          <w:rFonts w:ascii="Calibri" w:hAnsi="Calibri"/>
          <w:b w:val="0"/>
          <w:i w:val="0"/>
          <w:color w:val="475569"/>
          <w:sz w:val="20"/>
        </w:rPr>
        <w:t xml:space="preserve">  • "story" is the loop variable — each time through the loop, it holds one story dictionary.</w:t>
      </w:r>
    </w:p>
    <w:p w14:paraId="09F51ADF">
      <w:pPr>
        <w:spacing w:before="0" w:after="120"/>
      </w:pPr>
      <w:r>
        <w:rPr>
          <w:rFonts w:ascii="Calibri" w:hAnsi="Calibri"/>
          <w:b w:val="0"/>
          <w:i w:val="0"/>
          <w:color w:val="475569"/>
          <w:sz w:val="20"/>
        </w:rPr>
        <w:t xml:space="preserve">  • "loop.index0" — A special Jinja2 variable. It gives the current iteration index starting from 0 (0, 1, 2, ...).</w:t>
      </w:r>
    </w:p>
    <w:p w14:paraId="2E1F8677">
      <w:pPr>
        <w:spacing w:before="0" w:after="120"/>
      </w:pPr>
      <w:r>
        <w:rPr>
          <w:rFonts w:ascii="Calibri" w:hAnsi="Calibri"/>
          <w:b w:val="0"/>
          <w:i w:val="0"/>
          <w:color w:val="475569"/>
          <w:sz w:val="20"/>
        </w:rPr>
        <w:t xml:space="preserve">  • {{ story['title'] }} — Outputs the title value from the current story dictionary.</w:t>
      </w:r>
    </w:p>
    <w:p w14:paraId="6AE881EC">
      <w:pPr>
        <w:spacing w:before="0" w:after="120"/>
      </w:pPr>
      <w:r>
        <w:rPr>
          <w:rFonts w:ascii="Calibri" w:hAnsi="Calibri"/>
          <w:b w:val="0"/>
          <w:i w:val="0"/>
          <w:color w:val="475569"/>
          <w:sz w:val="20"/>
        </w:rPr>
        <w:t xml:space="preserve">  • {% endfor %} — Closes the for loop.</w:t>
      </w:r>
    </w:p>
    <w:p w14:paraId="55AF4A50">
      <w:pPr>
        <w:spacing w:before="0" w:after="120"/>
      </w:pPr>
      <w:r>
        <w:rPr>
          <w:rFonts w:ascii="Calibri" w:hAnsi="Calibri"/>
          <w:b w:val="0"/>
          <w:i w:val="0"/>
          <w:color w:val="475569"/>
          <w:sz w:val="20"/>
        </w:rPr>
        <w:t xml:space="preserve">  • {% else %} — Runs when stories list is EMPTY. Shows "No stories yet."</w:t>
      </w:r>
    </w:p>
    <w:p w14:paraId="7E4A7ED3">
      <w:pPr>
        <w:spacing w:before="0" w:after="120"/>
      </w:pPr>
      <w:r>
        <w:rPr>
          <w:rFonts w:ascii="Calibri" w:hAnsi="Calibri"/>
          <w:b w:val="0"/>
          <w:i w:val="0"/>
          <w:color w:val="475569"/>
          <w:sz w:val="20"/>
        </w:rPr>
        <w:t xml:space="preserve">  • {% endif %} — Closes the if/else block.</w:t>
      </w:r>
    </w:p>
    <w:p w14:paraId="33BEC3B4">
      <w:pPr>
        <w:spacing w:before="0" w:after="120"/>
      </w:pPr>
    </w:p>
    <w:p w14:paraId="089F6219">
      <w:pPr>
        <w:spacing w:before="240" w:after="160"/>
      </w:pPr>
      <w:r>
        <w:rPr>
          <w:rFonts w:ascii="Calibri" w:hAnsi="Calibri"/>
          <w:b/>
          <w:i w:val="0"/>
          <w:color w:val="0F172A"/>
          <w:sz w:val="22"/>
        </w:rPr>
        <w:t>Lines 31-33 — The Delete Form (JavaScript + Flask)</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63DA9DFD">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6A58194A">
            <w:pPr>
              <w:spacing w:before="40" w:after="40"/>
            </w:pPr>
            <w:r>
              <w:rPr>
                <w:rFonts w:ascii="Consolas" w:hAnsi="Consolas"/>
                <w:b w:val="0"/>
                <w:i w:val="0"/>
                <w:color w:val="0F172A"/>
                <w:sz w:val="18"/>
              </w:rPr>
              <w:t>&lt;form method="post" action="{{ url_for('delete_story', story_id=loop.index0) }}"</w:t>
            </w:r>
            <w:r>
              <w:rPr>
                <w:rFonts w:ascii="Consolas" w:hAnsi="Consolas"/>
                <w:b w:val="0"/>
                <w:i w:val="0"/>
                <w:color w:val="0F172A"/>
                <w:sz w:val="18"/>
              </w:rPr>
              <w:br w:type="textWrapping"/>
            </w:r>
            <w:r>
              <w:rPr>
                <w:rFonts w:ascii="Consolas" w:hAnsi="Consolas"/>
                <w:b w:val="0"/>
                <w:i w:val="0"/>
                <w:color w:val="0F172A"/>
                <w:sz w:val="18"/>
              </w:rPr>
              <w:t xml:space="preserve">      class="inline-form"</w:t>
            </w:r>
            <w:r>
              <w:rPr>
                <w:rFonts w:ascii="Consolas" w:hAnsi="Consolas"/>
                <w:b w:val="0"/>
                <w:i w:val="0"/>
                <w:color w:val="0F172A"/>
                <w:sz w:val="18"/>
              </w:rPr>
              <w:br w:type="textWrapping"/>
            </w:r>
            <w:r>
              <w:rPr>
                <w:rFonts w:ascii="Consolas" w:hAnsi="Consolas"/>
                <w:b w:val="0"/>
                <w:i w:val="0"/>
                <w:color w:val="0F172A"/>
                <w:sz w:val="18"/>
              </w:rPr>
              <w:t xml:space="preserve">      onsubmit="return confirm('Are you sure you want to delete this story?');"&gt;</w:t>
            </w:r>
            <w:r>
              <w:rPr>
                <w:rFonts w:ascii="Consolas" w:hAnsi="Consolas"/>
                <w:b w:val="0"/>
                <w:i w:val="0"/>
                <w:color w:val="0F172A"/>
                <w:sz w:val="18"/>
              </w:rPr>
              <w:br w:type="textWrapping"/>
            </w:r>
            <w:r>
              <w:rPr>
                <w:rFonts w:ascii="Consolas" w:hAnsi="Consolas"/>
                <w:b w:val="0"/>
                <w:i w:val="0"/>
                <w:color w:val="0F172A"/>
                <w:sz w:val="18"/>
              </w:rPr>
              <w:t xml:space="preserve">  &lt;button type="submit"&gt;Delete&lt;/button&gt;</w:t>
            </w:r>
            <w:r>
              <w:rPr>
                <w:rFonts w:ascii="Consolas" w:hAnsi="Consolas"/>
                <w:b w:val="0"/>
                <w:i w:val="0"/>
                <w:color w:val="0F172A"/>
                <w:sz w:val="18"/>
              </w:rPr>
              <w:br w:type="textWrapping"/>
            </w:r>
            <w:r>
              <w:rPr>
                <w:rFonts w:ascii="Consolas" w:hAnsi="Consolas"/>
                <w:b w:val="0"/>
                <w:i w:val="0"/>
                <w:color w:val="0F172A"/>
                <w:sz w:val="18"/>
              </w:rPr>
              <w:t>&lt;/form&gt;</w:t>
            </w:r>
          </w:p>
        </w:tc>
      </w:tr>
    </w:tbl>
    <w:p w14:paraId="0EE151D8">
      <w:pPr>
        <w:spacing w:before="0" w:after="120"/>
      </w:pPr>
      <w:r>
        <w:rPr>
          <w:rFonts w:ascii="Calibri" w:hAnsi="Calibri"/>
          <w:b w:val="0"/>
          <w:i w:val="0"/>
          <w:color w:val="475569"/>
          <w:sz w:val="20"/>
        </w:rPr>
        <w:t xml:space="preserve">  • method="post" — Delete uses POST for safety (as discussed earlier).</w:t>
      </w:r>
    </w:p>
    <w:p w14:paraId="6B54183D">
      <w:pPr>
        <w:spacing w:before="0" w:after="120"/>
      </w:pPr>
      <w:r>
        <w:rPr>
          <w:rFonts w:ascii="Calibri" w:hAnsi="Calibri"/>
          <w:b w:val="0"/>
          <w:i w:val="0"/>
          <w:color w:val="475569"/>
          <w:sz w:val="20"/>
        </w:rPr>
        <w:t xml:space="preserve">  • action="{{ url_for('delete_story', story_id=loop.index0) }}" — The form sends data to the delete_story route with the current story's ID.</w:t>
      </w:r>
    </w:p>
    <w:p w14:paraId="73A15C5E">
      <w:pPr>
        <w:spacing w:before="0" w:after="120"/>
        <w:rPr>
          <w:sz w:val="24"/>
          <w:szCs w:val="24"/>
        </w:rPr>
      </w:pPr>
      <w:r>
        <w:rPr>
          <w:rFonts w:ascii="Calibri" w:hAnsi="Calibri"/>
          <w:b w:val="0"/>
          <w:i w:val="0"/>
          <w:color w:val="475569"/>
          <w:sz w:val="20"/>
        </w:rPr>
        <w:t xml:space="preserve">  • class="inline-form" — CSS class that makes the form display inline (side by side with the links), not as a block.</w:t>
      </w:r>
    </w:p>
    <w:p w14:paraId="5EBBDB86">
      <w:pPr>
        <w:spacing w:before="0" w:after="120"/>
        <w:rPr>
          <w:sz w:val="24"/>
          <w:szCs w:val="24"/>
        </w:rPr>
      </w:pPr>
      <w:r>
        <w:rPr>
          <w:rFonts w:ascii="Calibri" w:hAnsi="Calibri"/>
          <w:b w:val="0"/>
          <w:i w:val="0"/>
          <w:color w:val="475569"/>
          <w:sz w:val="21"/>
          <w:szCs w:val="24"/>
        </w:rPr>
        <w:t xml:space="preserve">  • onsubmit="return confirm(...);" — This is JAVASCRIPT. It runs when the user clicks Delete.</w:t>
      </w:r>
    </w:p>
    <w:p w14:paraId="33E5BBEC">
      <w:pPr>
        <w:spacing w:before="0" w:after="120"/>
        <w:rPr>
          <w:sz w:val="24"/>
          <w:szCs w:val="24"/>
        </w:rPr>
      </w:pPr>
      <w:r>
        <w:rPr>
          <w:rFonts w:ascii="Calibri" w:hAnsi="Calibri"/>
          <w:b w:val="0"/>
          <w:i w:val="0"/>
          <w:color w:val="475569"/>
          <w:sz w:val="21"/>
          <w:szCs w:val="24"/>
        </w:rPr>
        <w:t xml:space="preserve">  • confirm() — A JavaScript function that shows a popup dialog asking "Are you sure?"</w:t>
      </w:r>
    </w:p>
    <w:p w14:paraId="6C93F1D7">
      <w:pPr>
        <w:spacing w:before="0" w:after="120"/>
        <w:rPr>
          <w:sz w:val="24"/>
          <w:szCs w:val="24"/>
        </w:rPr>
      </w:pPr>
      <w:r>
        <w:rPr>
          <w:rFonts w:ascii="Calibri" w:hAnsi="Calibri"/>
          <w:b w:val="0"/>
          <w:i w:val="0"/>
          <w:color w:val="475569"/>
          <w:sz w:val="21"/>
          <w:szCs w:val="24"/>
        </w:rPr>
        <w:t xml:space="preserve">  • If the user clicks OK, confirm() returns true, and the form submits.</w:t>
      </w:r>
    </w:p>
    <w:p w14:paraId="1315E0DF">
      <w:pPr>
        <w:spacing w:before="0" w:after="120"/>
        <w:rPr>
          <w:sz w:val="24"/>
          <w:szCs w:val="24"/>
        </w:rPr>
      </w:pPr>
      <w:r>
        <w:rPr>
          <w:rFonts w:ascii="Calibri" w:hAnsi="Calibri"/>
          <w:b w:val="0"/>
          <w:i w:val="0"/>
          <w:color w:val="475569"/>
          <w:sz w:val="21"/>
          <w:szCs w:val="24"/>
        </w:rPr>
        <w:t xml:space="preserve">  • If the user clicks Cancel, confirm() returns false, and "return false" prevents the form from submitting.</w:t>
      </w:r>
    </w:p>
    <w:p w14:paraId="7A01EC0C">
      <w:pPr>
        <w:spacing w:before="0" w:after="120"/>
        <w:rPr>
          <w:sz w:val="24"/>
          <w:szCs w:val="24"/>
        </w:rPr>
      </w:pPr>
      <w:r>
        <w:rPr>
          <w:rFonts w:ascii="Calibri" w:hAnsi="Calibri"/>
          <w:b w:val="0"/>
          <w:i w:val="0"/>
          <w:color w:val="475569"/>
          <w:sz w:val="21"/>
          <w:szCs w:val="24"/>
        </w:rPr>
        <w:t xml:space="preserve">  • This is the ONLY JavaScript in the entire project.</w:t>
      </w:r>
    </w:p>
    <w:p w14:paraId="6CF3C19D">
      <w:r>
        <w:br w:type="page"/>
      </w:r>
    </w:p>
    <w:p w14:paraId="24E337DF">
      <w:pPr>
        <w:spacing w:before="240" w:after="160"/>
      </w:pPr>
      <w:r>
        <w:rPr>
          <w:rFonts w:ascii="Calibri" w:hAnsi="Calibri"/>
          <w:b/>
          <w:i w:val="0"/>
          <w:color w:val="0F172A"/>
          <w:sz w:val="28"/>
        </w:rPr>
        <w:t>👁️  6.2  File: templates/view_story.html</w:t>
      </w:r>
    </w:p>
    <w:p w14:paraId="4CFCF76D">
      <w:pPr>
        <w:spacing w:before="240" w:after="160"/>
      </w:pPr>
      <w:r>
        <w:rPr>
          <w:rFonts w:ascii="Calibri" w:hAnsi="Calibri"/>
          <w:b/>
          <w:i w:val="0"/>
          <w:color w:val="0F172A"/>
          <w:sz w:val="24"/>
        </w:rPr>
        <w:t>🎯  Purpose of This File</w:t>
      </w:r>
    </w:p>
    <w:p w14:paraId="49E9F136">
      <w:pPr>
        <w:spacing w:before="0" w:after="120"/>
      </w:pPr>
      <w:r>
        <w:rPr>
          <w:rFonts w:ascii="Calibri" w:hAnsi="Calibri"/>
          <w:b w:val="0"/>
          <w:i w:val="0"/>
          <w:color w:val="475569"/>
          <w:sz w:val="20"/>
        </w:rPr>
        <w:t>view_story.html displays a single story in full detail. It shows the title, author, story text, and provides Edit and Delete buttons.</w:t>
      </w:r>
    </w:p>
    <w:p w14:paraId="50D2CE5D">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EEA6709">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2D51C206">
            <w:pPr>
              <w:spacing w:before="40" w:after="40"/>
            </w:pPr>
            <w:r>
              <w:rPr>
                <w:rFonts w:ascii="Consolas" w:hAnsi="Consolas"/>
                <w:b w:val="0"/>
                <w:i w:val="0"/>
                <w:color w:val="0F172A"/>
                <w:sz w:val="18"/>
              </w:rPr>
              <w:t>&lt;!doctype html&gt;</w:t>
            </w:r>
            <w:r>
              <w:rPr>
                <w:rFonts w:ascii="Consolas" w:hAnsi="Consolas"/>
                <w:b w:val="0"/>
                <w:i w:val="0"/>
                <w:color w:val="0F172A"/>
                <w:sz w:val="18"/>
              </w:rPr>
              <w:br w:type="textWrapping"/>
            </w:r>
            <w:r>
              <w:rPr>
                <w:rFonts w:ascii="Consolas" w:hAnsi="Consolas"/>
                <w:b w:val="0"/>
                <w:i w:val="0"/>
                <w:color w:val="0F172A"/>
                <w:sz w:val="18"/>
              </w:rPr>
              <w:t>&lt;html lang="en"&gt;</w:t>
            </w:r>
            <w:r>
              <w:rPr>
                <w:rFonts w:ascii="Consolas" w:hAnsi="Consolas"/>
                <w:b w:val="0"/>
                <w:i w:val="0"/>
                <w:color w:val="0F172A"/>
                <w:sz w:val="18"/>
              </w:rPr>
              <w:br w:type="textWrapping"/>
            </w:r>
            <w:r>
              <w:rPr>
                <w:rFonts w:ascii="Consolas" w:hAnsi="Consolas"/>
                <w:b w:val="0"/>
                <w:i w:val="0"/>
                <w:color w:val="0F172A"/>
                <w:sz w:val="18"/>
              </w:rPr>
              <w:t xml:space="preserve">  &lt;head&gt;</w:t>
            </w:r>
            <w:r>
              <w:rPr>
                <w:rFonts w:ascii="Consolas" w:hAnsi="Consolas"/>
                <w:b w:val="0"/>
                <w:i w:val="0"/>
                <w:color w:val="0F172A"/>
                <w:sz w:val="18"/>
              </w:rPr>
              <w:br w:type="textWrapping"/>
            </w:r>
            <w:r>
              <w:rPr>
                <w:rFonts w:ascii="Consolas" w:hAnsi="Consolas"/>
                <w:b w:val="0"/>
                <w:i w:val="0"/>
                <w:color w:val="0F172A"/>
                <w:sz w:val="18"/>
              </w:rPr>
              <w:t xml:space="preserve">    &lt;meta charset="utf-8"&gt;</w:t>
            </w:r>
            <w:r>
              <w:rPr>
                <w:rFonts w:ascii="Consolas" w:hAnsi="Consolas"/>
                <w:b w:val="0"/>
                <w:i w:val="0"/>
                <w:color w:val="0F172A"/>
                <w:sz w:val="18"/>
              </w:rPr>
              <w:br w:type="textWrapping"/>
            </w:r>
            <w:r>
              <w:rPr>
                <w:rFonts w:ascii="Consolas" w:hAnsi="Consolas"/>
                <w:b w:val="0"/>
                <w:i w:val="0"/>
                <w:color w:val="0F172A"/>
                <w:sz w:val="18"/>
              </w:rPr>
              <w:t xml:space="preserve">    &lt;meta name="viewport" content="width=device-width, initial-scale=1"&gt;</w:t>
            </w:r>
            <w:r>
              <w:rPr>
                <w:rFonts w:ascii="Consolas" w:hAnsi="Consolas"/>
                <w:b w:val="0"/>
                <w:i w:val="0"/>
                <w:color w:val="0F172A"/>
                <w:sz w:val="18"/>
              </w:rPr>
              <w:br w:type="textWrapping"/>
            </w:r>
            <w:r>
              <w:rPr>
                <w:rFonts w:ascii="Consolas" w:hAnsi="Consolas"/>
                <w:b w:val="0"/>
                <w:i w:val="0"/>
                <w:color w:val="0F172A"/>
                <w:sz w:val="18"/>
              </w:rPr>
              <w:t xml:space="preserve">    &lt;title&gt;{{ story['title'] }} - Story App&lt;/title&gt;</w:t>
            </w:r>
            <w:r>
              <w:rPr>
                <w:rFonts w:ascii="Consolas" w:hAnsi="Consolas"/>
                <w:b w:val="0"/>
                <w:i w:val="0"/>
                <w:color w:val="0F172A"/>
                <w:sz w:val="18"/>
              </w:rPr>
              <w:br w:type="textWrapping"/>
            </w:r>
            <w:r>
              <w:rPr>
                <w:rFonts w:ascii="Consolas" w:hAnsi="Consolas"/>
                <w:b w:val="0"/>
                <w:i w:val="0"/>
                <w:color w:val="0F172A"/>
                <w:sz w:val="18"/>
              </w:rPr>
              <w:t xml:space="preserve">    &lt;link rel="stylesheet" href="{{ url_for('static', filename='style.css') }}"&gt;</w:t>
            </w:r>
            <w:r>
              <w:rPr>
                <w:rFonts w:ascii="Consolas" w:hAnsi="Consolas"/>
                <w:b w:val="0"/>
                <w:i w:val="0"/>
                <w:color w:val="0F172A"/>
                <w:sz w:val="18"/>
              </w:rPr>
              <w:br w:type="textWrapping"/>
            </w:r>
            <w:r>
              <w:rPr>
                <w:rFonts w:ascii="Consolas" w:hAnsi="Consolas"/>
                <w:b w:val="0"/>
                <w:i w:val="0"/>
                <w:color w:val="0F172A"/>
                <w:sz w:val="18"/>
              </w:rPr>
              <w:t xml:space="preserve">  &lt;/head&gt;</w:t>
            </w:r>
            <w:r>
              <w:rPr>
                <w:rFonts w:ascii="Consolas" w:hAnsi="Consolas"/>
                <w:b w:val="0"/>
                <w:i w:val="0"/>
                <w:color w:val="0F172A"/>
                <w:sz w:val="18"/>
              </w:rPr>
              <w:br w:type="textWrapping"/>
            </w:r>
            <w:r>
              <w:rPr>
                <w:rFonts w:ascii="Consolas" w:hAnsi="Consolas"/>
                <w:b w:val="0"/>
                <w:i w:val="0"/>
                <w:color w:val="0F172A"/>
                <w:sz w:val="18"/>
              </w:rPr>
              <w:t xml:space="preserve">  &lt;body&gt;</w:t>
            </w:r>
            <w:r>
              <w:rPr>
                <w:rFonts w:ascii="Consolas" w:hAnsi="Consolas"/>
                <w:b w:val="0"/>
                <w:i w:val="0"/>
                <w:color w:val="0F172A"/>
                <w:sz w:val="18"/>
              </w:rPr>
              <w:br w:type="textWrapping"/>
            </w:r>
            <w:r>
              <w:rPr>
                <w:rFonts w:ascii="Consolas" w:hAnsi="Consolas"/>
                <w:b w:val="0"/>
                <w:i w:val="0"/>
                <w:color w:val="0F172A"/>
                <w:sz w:val="18"/>
              </w:rPr>
              <w:t xml:space="preserve">    &lt;main&gt;</w:t>
            </w:r>
            <w:r>
              <w:rPr>
                <w:rFonts w:ascii="Consolas" w:hAnsi="Consolas"/>
                <w:b w:val="0"/>
                <w:i w:val="0"/>
                <w:color w:val="0F172A"/>
                <w:sz w:val="18"/>
              </w:rPr>
              <w:br w:type="textWrapping"/>
            </w:r>
            <w:r>
              <w:rPr>
                <w:rFonts w:ascii="Consolas" w:hAnsi="Consolas"/>
                <w:b w:val="0"/>
                <w:i w:val="0"/>
                <w:color w:val="0F172A"/>
                <w:sz w:val="18"/>
              </w:rPr>
              <w:t xml:space="preserve">      &lt;nav&gt;</w:t>
            </w:r>
            <w:r>
              <w:rPr>
                <w:rFonts w:ascii="Consolas" w:hAnsi="Consolas"/>
                <w:b w:val="0"/>
                <w:i w:val="0"/>
                <w:color w:val="0F172A"/>
                <w:sz w:val="18"/>
              </w:rPr>
              <w:br w:type="textWrapping"/>
            </w:r>
            <w:r>
              <w:rPr>
                <w:rFonts w:ascii="Consolas" w:hAnsi="Consolas"/>
                <w:b w:val="0"/>
                <w:i w:val="0"/>
                <w:color w:val="0F172A"/>
                <w:sz w:val="18"/>
              </w:rPr>
              <w:t xml:space="preserve">        &lt;a href="{{ url_for('home') }}"&gt;&amp;larr; Back to Stories&lt;/a&gt;</w:t>
            </w:r>
            <w:r>
              <w:rPr>
                <w:rFonts w:ascii="Consolas" w:hAnsi="Consolas"/>
                <w:b w:val="0"/>
                <w:i w:val="0"/>
                <w:color w:val="0F172A"/>
                <w:sz w:val="18"/>
              </w:rPr>
              <w:br w:type="textWrapping"/>
            </w:r>
            <w:r>
              <w:rPr>
                <w:rFonts w:ascii="Consolas" w:hAnsi="Consolas"/>
                <w:b w:val="0"/>
                <w:i w:val="0"/>
                <w:color w:val="0F172A"/>
                <w:sz w:val="18"/>
              </w:rPr>
              <w:t xml:space="preserve">      &lt;/nav&gt;</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&lt;h1&gt;{{ story['title'] }}&lt;/h1&gt;</w:t>
            </w:r>
            <w:r>
              <w:rPr>
                <w:rFonts w:ascii="Consolas" w:hAnsi="Consolas"/>
                <w:b w:val="0"/>
                <w:i w:val="0"/>
                <w:color w:val="0F172A"/>
                <w:sz w:val="18"/>
              </w:rPr>
              <w:br w:type="textWrapping"/>
            </w:r>
            <w:r>
              <w:rPr>
                <w:rFonts w:ascii="Consolas" w:hAnsi="Consolas"/>
                <w:b w:val="0"/>
                <w:i w:val="0"/>
                <w:color w:val="0F172A"/>
                <w:sz w:val="18"/>
              </w:rPr>
              <w:t xml:space="preserve">      &lt;p&gt;&lt;em&gt;By {{ story['author'] }}&lt;/em&gt;&lt;/p&gt;</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&lt;div class="story-text"&gt;</w:t>
            </w:r>
            <w:r>
              <w:rPr>
                <w:rFonts w:ascii="Consolas" w:hAnsi="Consolas"/>
                <w:b w:val="0"/>
                <w:i w:val="0"/>
                <w:color w:val="0F172A"/>
                <w:sz w:val="18"/>
              </w:rPr>
              <w:br w:type="textWrapping"/>
            </w:r>
            <w:r>
              <w:rPr>
                <w:rFonts w:ascii="Consolas" w:hAnsi="Consolas"/>
                <w:b w:val="0"/>
                <w:i w:val="0"/>
                <w:color w:val="0F172A"/>
                <w:sz w:val="18"/>
              </w:rPr>
              <w:t xml:space="preserve">        &lt;p&gt;{{ story['story'] }}&lt;/p&gt;</w:t>
            </w:r>
            <w:r>
              <w:rPr>
                <w:rFonts w:ascii="Consolas" w:hAnsi="Consolas"/>
                <w:b w:val="0"/>
                <w:i w:val="0"/>
                <w:color w:val="0F172A"/>
                <w:sz w:val="18"/>
              </w:rPr>
              <w:br w:type="textWrapping"/>
            </w:r>
            <w:r>
              <w:rPr>
                <w:rFonts w:ascii="Consolas" w:hAnsi="Consolas"/>
                <w:b w:val="0"/>
                <w:i w:val="0"/>
                <w:color w:val="0F172A"/>
                <w:sz w:val="18"/>
              </w:rPr>
              <w:t xml:space="preserve">      &lt;/div&gt;</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&lt;hr style="margin: 24px 0; border: 0; border-top: 1px solid #ddd;"&gt;</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 xml:space="preserve">      &lt;div&gt;</w:t>
            </w:r>
            <w:r>
              <w:rPr>
                <w:rFonts w:ascii="Consolas" w:hAnsi="Consolas"/>
                <w:b w:val="0"/>
                <w:i w:val="0"/>
                <w:color w:val="0F172A"/>
                <w:sz w:val="18"/>
              </w:rPr>
              <w:br w:type="textWrapping"/>
            </w:r>
            <w:r>
              <w:rPr>
                <w:rFonts w:ascii="Consolas" w:hAnsi="Consolas"/>
                <w:b w:val="0"/>
                <w:i w:val="0"/>
                <w:color w:val="0F172A"/>
                <w:sz w:val="18"/>
              </w:rPr>
              <w:t xml:space="preserve">        &lt;a href="{{ url_for('edit_story', story_id=story_id) }}"&gt;Edit Story&lt;/a&gt;</w:t>
            </w:r>
            <w:r>
              <w:rPr>
                <w:rFonts w:ascii="Consolas" w:hAnsi="Consolas"/>
                <w:b w:val="0"/>
                <w:i w:val="0"/>
                <w:color w:val="0F172A"/>
                <w:sz w:val="18"/>
              </w:rPr>
              <w:br w:type="textWrapping"/>
            </w:r>
            <w:r>
              <w:rPr>
                <w:rFonts w:ascii="Consolas" w:hAnsi="Consolas"/>
                <w:b w:val="0"/>
                <w:i w:val="0"/>
                <w:color w:val="0F172A"/>
                <w:sz w:val="18"/>
              </w:rPr>
              <w:t xml:space="preserve">        &amp;nbsp;|&amp;nbsp;</w:t>
            </w:r>
            <w:r>
              <w:rPr>
                <w:rFonts w:ascii="Consolas" w:hAnsi="Consolas"/>
                <w:b w:val="0"/>
                <w:i w:val="0"/>
                <w:color w:val="0F172A"/>
                <w:sz w:val="18"/>
              </w:rPr>
              <w:br w:type="textWrapping"/>
            </w:r>
            <w:r>
              <w:rPr>
                <w:rFonts w:ascii="Consolas" w:hAnsi="Consolas"/>
                <w:b w:val="0"/>
                <w:i w:val="0"/>
                <w:color w:val="0F172A"/>
                <w:sz w:val="18"/>
              </w:rPr>
              <w:t xml:space="preserve">        &lt;form method="post" action="{{ url_for('delete_story', story_id=story_id) }}"</w:t>
            </w:r>
            <w:r>
              <w:rPr>
                <w:rFonts w:ascii="Consolas" w:hAnsi="Consolas"/>
                <w:b w:val="0"/>
                <w:i w:val="0"/>
                <w:color w:val="0F172A"/>
                <w:sz w:val="18"/>
              </w:rPr>
              <w:br w:type="textWrapping"/>
            </w:r>
            <w:r>
              <w:rPr>
                <w:rFonts w:ascii="Consolas" w:hAnsi="Consolas"/>
                <w:b w:val="0"/>
                <w:i w:val="0"/>
                <w:color w:val="0F172A"/>
                <w:sz w:val="18"/>
              </w:rPr>
              <w:t xml:space="preserve">              class="inline-form"</w:t>
            </w:r>
            <w:r>
              <w:rPr>
                <w:rFonts w:ascii="Consolas" w:hAnsi="Consolas"/>
                <w:b w:val="0"/>
                <w:i w:val="0"/>
                <w:color w:val="0F172A"/>
                <w:sz w:val="18"/>
              </w:rPr>
              <w:br w:type="textWrapping"/>
            </w:r>
            <w:r>
              <w:rPr>
                <w:rFonts w:ascii="Consolas" w:hAnsi="Consolas"/>
                <w:b w:val="0"/>
                <w:i w:val="0"/>
                <w:color w:val="0F172A"/>
                <w:sz w:val="18"/>
              </w:rPr>
              <w:t xml:space="preserve">              onsubmit="return confirm('Are you sure you want to delete this story?');"&gt;</w:t>
            </w:r>
            <w:r>
              <w:rPr>
                <w:rFonts w:ascii="Consolas" w:hAnsi="Consolas"/>
                <w:b w:val="0"/>
                <w:i w:val="0"/>
                <w:color w:val="0F172A"/>
                <w:sz w:val="18"/>
              </w:rPr>
              <w:br w:type="textWrapping"/>
            </w:r>
            <w:r>
              <w:rPr>
                <w:rFonts w:ascii="Consolas" w:hAnsi="Consolas"/>
                <w:b w:val="0"/>
                <w:i w:val="0"/>
                <w:color w:val="0F172A"/>
                <w:sz w:val="18"/>
              </w:rPr>
              <w:t xml:space="preserve">          &lt;button type="submit"&gt;Delete Story&lt;/button&gt;</w:t>
            </w:r>
            <w:r>
              <w:rPr>
                <w:rFonts w:ascii="Consolas" w:hAnsi="Consolas"/>
                <w:b w:val="0"/>
                <w:i w:val="0"/>
                <w:color w:val="0F172A"/>
                <w:sz w:val="18"/>
              </w:rPr>
              <w:br w:type="textWrapping"/>
            </w:r>
            <w:r>
              <w:rPr>
                <w:rFonts w:ascii="Consolas" w:hAnsi="Consolas"/>
                <w:b w:val="0"/>
                <w:i w:val="0"/>
                <w:color w:val="0F172A"/>
                <w:sz w:val="18"/>
              </w:rPr>
              <w:t xml:space="preserve">        &lt;/form&gt;</w:t>
            </w:r>
            <w:r>
              <w:rPr>
                <w:rFonts w:ascii="Consolas" w:hAnsi="Consolas"/>
                <w:b w:val="0"/>
                <w:i w:val="0"/>
                <w:color w:val="0F172A"/>
                <w:sz w:val="18"/>
              </w:rPr>
              <w:br w:type="textWrapping"/>
            </w:r>
            <w:r>
              <w:rPr>
                <w:rFonts w:ascii="Consolas" w:hAnsi="Consolas"/>
                <w:b w:val="0"/>
                <w:i w:val="0"/>
                <w:color w:val="0F172A"/>
                <w:sz w:val="18"/>
              </w:rPr>
              <w:t xml:space="preserve">      &lt;/div&gt;</w:t>
            </w:r>
            <w:r>
              <w:rPr>
                <w:rFonts w:ascii="Consolas" w:hAnsi="Consolas"/>
                <w:b w:val="0"/>
                <w:i w:val="0"/>
                <w:color w:val="0F172A"/>
                <w:sz w:val="18"/>
              </w:rPr>
              <w:br w:type="textWrapping"/>
            </w:r>
            <w:r>
              <w:rPr>
                <w:rFonts w:ascii="Consolas" w:hAnsi="Consolas"/>
                <w:b w:val="0"/>
                <w:i w:val="0"/>
                <w:color w:val="0F172A"/>
                <w:sz w:val="18"/>
              </w:rPr>
              <w:t xml:space="preserve">    &lt;/main&gt;</w:t>
            </w:r>
            <w:r>
              <w:rPr>
                <w:rFonts w:ascii="Consolas" w:hAnsi="Consolas"/>
                <w:b w:val="0"/>
                <w:i w:val="0"/>
                <w:color w:val="0F172A"/>
                <w:sz w:val="18"/>
              </w:rPr>
              <w:br w:type="textWrapping"/>
            </w:r>
            <w:r>
              <w:rPr>
                <w:rFonts w:ascii="Consolas" w:hAnsi="Consolas"/>
                <w:b w:val="0"/>
                <w:i w:val="0"/>
                <w:color w:val="0F172A"/>
                <w:sz w:val="18"/>
              </w:rPr>
              <w:t xml:space="preserve">  &lt;/body&gt;</w:t>
            </w:r>
            <w:r>
              <w:rPr>
                <w:rFonts w:ascii="Consolas" w:hAnsi="Consolas"/>
                <w:b w:val="0"/>
                <w:i w:val="0"/>
                <w:color w:val="0F172A"/>
                <w:sz w:val="18"/>
              </w:rPr>
              <w:br w:type="textWrapping"/>
            </w:r>
            <w:r>
              <w:rPr>
                <w:rFonts w:ascii="Consolas" w:hAnsi="Consolas"/>
                <w:b w:val="0"/>
                <w:i w:val="0"/>
                <w:color w:val="0F172A"/>
                <w:sz w:val="18"/>
              </w:rPr>
              <w:t>&lt;/html&gt;</w:t>
            </w:r>
          </w:p>
        </w:tc>
      </w:tr>
    </w:tbl>
    <w:p w14:paraId="0CBCD1F3">
      <w:pPr>
        <w:spacing w:before="0" w:after="120"/>
      </w:pPr>
    </w:p>
    <w:p w14:paraId="134DA2ED">
      <w:pPr>
        <w:spacing w:before="240" w:after="160"/>
      </w:pPr>
      <w:r>
        <w:rPr>
          <w:rFonts w:ascii="Calibri" w:hAnsi="Calibri"/>
          <w:b/>
          <w:i w:val="0"/>
          <w:color w:val="0F172A"/>
          <w:sz w:val="24"/>
        </w:rPr>
        <w:t>🔍  Key Lines Explained</w:t>
      </w:r>
    </w:p>
    <w:p w14:paraId="78F7B623">
      <w:pPr>
        <w:spacing w:before="0" w:after="120"/>
      </w:pPr>
      <w:r>
        <w:rPr>
          <w:rFonts w:ascii="Calibri" w:hAnsi="Calibri"/>
          <w:b w:val="0"/>
          <w:i w:val="0"/>
          <w:color w:val="475569"/>
          <w:sz w:val="20"/>
        </w:rPr>
        <w:t>Line 6: &lt;title&gt;{{ story['title'] }} - Story App&lt;/title&gt;</w:t>
      </w:r>
    </w:p>
    <w:p w14:paraId="4F17C1F1">
      <w:pPr>
        <w:spacing w:before="0" w:after="120"/>
      </w:pPr>
      <w:r>
        <w:rPr>
          <w:rFonts w:ascii="Calibri" w:hAnsi="Calibri"/>
          <w:b w:val="0"/>
          <w:i w:val="0"/>
          <w:color w:val="475569"/>
          <w:sz w:val="20"/>
        </w:rPr>
        <w:t xml:space="preserve">  • The browser tab shows the story's title followed by "- Story App".</w:t>
      </w:r>
    </w:p>
    <w:p w14:paraId="019F568A">
      <w:pPr>
        <w:spacing w:before="0" w:after="120"/>
      </w:pPr>
      <w:r>
        <w:rPr>
          <w:rFonts w:ascii="Calibri" w:hAnsi="Calibri"/>
          <w:b w:val="0"/>
          <w:i w:val="0"/>
          <w:color w:val="475569"/>
          <w:sz w:val="20"/>
        </w:rPr>
        <w:t xml:space="preserve">  • {{ story['title'] }} is replaced by the actual title from the Python dictionary.</w:t>
      </w:r>
    </w:p>
    <w:p w14:paraId="2A4B5428">
      <w:pPr>
        <w:spacing w:before="0" w:after="120"/>
      </w:pPr>
    </w:p>
    <w:p w14:paraId="5FF534BF">
      <w:pPr>
        <w:spacing w:before="0" w:after="120"/>
      </w:pPr>
      <w:r>
        <w:rPr>
          <w:rFonts w:ascii="Calibri" w:hAnsi="Calibri"/>
          <w:b w:val="0"/>
          <w:i w:val="0"/>
          <w:color w:val="475569"/>
          <w:sz w:val="20"/>
        </w:rPr>
        <w:t>Lines 11-13: Navigation</w:t>
      </w:r>
    </w:p>
    <w:p w14:paraId="4AF39601">
      <w:pPr>
        <w:spacing w:before="0" w:after="120"/>
      </w:pPr>
      <w:r>
        <w:rPr>
          <w:rFonts w:ascii="Calibri" w:hAnsi="Calibri"/>
          <w:b w:val="0"/>
          <w:i w:val="0"/>
          <w:color w:val="475569"/>
          <w:sz w:val="20"/>
        </w:rPr>
        <w:t xml:space="preserve">  • &lt;nav&gt; is a semantic HTML element for navigation links.</w:t>
      </w:r>
    </w:p>
    <w:p w14:paraId="589CF023">
      <w:pPr>
        <w:spacing w:before="0" w:after="120"/>
      </w:pPr>
      <w:r>
        <w:rPr>
          <w:rFonts w:ascii="Calibri" w:hAnsi="Calibri"/>
          <w:b w:val="0"/>
          <w:i w:val="0"/>
          <w:color w:val="475569"/>
          <w:sz w:val="20"/>
        </w:rPr>
        <w:t xml:space="preserve">  • &amp;larr; is an HTML entity for a left arrow (←).</w:t>
      </w:r>
    </w:p>
    <w:p w14:paraId="798F4ACB">
      <w:pPr>
        <w:spacing w:before="0" w:after="120"/>
      </w:pPr>
      <w:r>
        <w:rPr>
          <w:rFonts w:ascii="Calibri" w:hAnsi="Calibri"/>
          <w:b w:val="0"/>
          <w:i w:val="0"/>
          <w:color w:val="475569"/>
          <w:sz w:val="20"/>
        </w:rPr>
        <w:t xml:space="preserve">  • {{ url_for('home') }} generates the URL for the home page ("/").</w:t>
      </w:r>
    </w:p>
    <w:p w14:paraId="6FCFCBF8">
      <w:pPr>
        <w:spacing w:before="0" w:after="120"/>
      </w:pPr>
    </w:p>
    <w:p w14:paraId="5F70E046">
      <w:pPr>
        <w:spacing w:before="0" w:after="120"/>
      </w:pPr>
      <w:r>
        <w:rPr>
          <w:rFonts w:ascii="Calibri" w:hAnsi="Calibri"/>
          <w:b w:val="0"/>
          <w:i w:val="0"/>
          <w:color w:val="475569"/>
          <w:sz w:val="20"/>
        </w:rPr>
        <w:t>Line 15: &lt;h1&gt;{{ story['title'] }}&lt;/h1&gt;</w:t>
      </w:r>
    </w:p>
    <w:p w14:paraId="12FEAF43">
      <w:pPr>
        <w:spacing w:before="0" w:after="120"/>
      </w:pPr>
      <w:r>
        <w:rPr>
          <w:rFonts w:ascii="Calibri" w:hAnsi="Calibri"/>
          <w:b w:val="0"/>
          <w:i w:val="0"/>
          <w:color w:val="475569"/>
          <w:sz w:val="20"/>
        </w:rPr>
        <w:t xml:space="preserve">  • Displays the story title as the largest heading on the page.</w:t>
      </w:r>
      <w:bookmarkStart w:id="0" w:name="_GoBack"/>
      <w:bookmarkEnd w:id="0"/>
    </w:p>
    <w:p w14:paraId="78FF1515">
      <w:pPr>
        <w:spacing w:before="0" w:after="120"/>
      </w:pPr>
    </w:p>
    <w:p w14:paraId="5C897F0C">
      <w:pPr>
        <w:spacing w:before="0" w:after="120"/>
      </w:pPr>
      <w:r>
        <w:rPr>
          <w:rFonts w:ascii="Calibri" w:hAnsi="Calibri"/>
          <w:b w:val="0"/>
          <w:i w:val="0"/>
          <w:color w:val="475569"/>
          <w:sz w:val="20"/>
        </w:rPr>
        <w:t>Line 16: &lt;p&gt;&lt;em&gt;By {{ story['author'] }}&lt;/em&gt;&lt;/p&gt;</w:t>
      </w:r>
    </w:p>
    <w:p w14:paraId="297A1237">
      <w:pPr>
        <w:spacing w:before="0" w:after="120"/>
      </w:pPr>
      <w:r>
        <w:rPr>
          <w:rFonts w:ascii="Calibri" w:hAnsi="Calibri"/>
          <w:b w:val="0"/>
          <w:i w:val="0"/>
          <w:color w:val="475569"/>
          <w:sz w:val="20"/>
        </w:rPr>
        <w:t xml:space="preserve">  • &lt;em&gt; is the emphasis tag — makes text italic.</w:t>
      </w:r>
    </w:p>
    <w:p w14:paraId="5DC58E7B">
      <w:pPr>
        <w:spacing w:before="0" w:after="120"/>
      </w:pPr>
      <w:r>
        <w:rPr>
          <w:rFonts w:ascii="Calibri" w:hAnsi="Calibri"/>
          <w:b w:val="0"/>
          <w:i w:val="0"/>
          <w:color w:val="475569"/>
          <w:sz w:val="20"/>
        </w:rPr>
        <w:t xml:space="preserve">  • Shows "By [author name]" in italic.</w:t>
      </w:r>
    </w:p>
    <w:p w14:paraId="4FF459EF">
      <w:pPr>
        <w:spacing w:before="0" w:after="120"/>
      </w:pPr>
    </w:p>
    <w:p w14:paraId="5D7947F1">
      <w:pPr>
        <w:spacing w:before="0" w:after="120"/>
      </w:pPr>
      <w:r>
        <w:rPr>
          <w:rFonts w:ascii="Calibri" w:hAnsi="Calibri"/>
          <w:b w:val="0"/>
          <w:i w:val="0"/>
          <w:color w:val="475569"/>
          <w:sz w:val="20"/>
        </w:rPr>
        <w:t>Line 22: &lt;hr style="margin: 24px 0; border: 0; border-top: 1px solid #ddd;"&gt;</w:t>
      </w:r>
    </w:p>
    <w:p w14:paraId="7C428558">
      <w:pPr>
        <w:spacing w:before="0" w:after="120"/>
      </w:pPr>
      <w:r>
        <w:rPr>
          <w:rFonts w:ascii="Calibri" w:hAnsi="Calibri"/>
          <w:b w:val="0"/>
          <w:i w:val="0"/>
          <w:color w:val="475569"/>
          <w:sz w:val="20"/>
        </w:rPr>
        <w:t xml:space="preserve">  • &lt;hr&gt; is a horizontal rule (a line across the page).</w:t>
      </w:r>
    </w:p>
    <w:p w14:paraId="122E12B9">
      <w:pPr>
        <w:spacing w:before="0" w:after="120"/>
      </w:pPr>
      <w:r>
        <w:rPr>
          <w:rFonts w:ascii="Calibri" w:hAnsi="Calibri"/>
          <w:b w:val="0"/>
          <w:i w:val="0"/>
          <w:color w:val="475569"/>
          <w:sz w:val="20"/>
        </w:rPr>
        <w:t xml:space="preserve">  • The style attribute applies inline CSS: 24px margin top/bottom, a thin gray line.</w:t>
      </w:r>
    </w:p>
    <w:p w14:paraId="5307D5C7">
      <w:pPr>
        <w:spacing w:before="0" w:after="120"/>
      </w:pPr>
    </w:p>
    <w:p w14:paraId="5C0DEA2E">
      <w:pPr>
        <w:spacing w:before="0" w:after="120"/>
      </w:pPr>
      <w:r>
        <w:rPr>
          <w:rFonts w:ascii="Calibri" w:hAnsi="Calibri"/>
          <w:b w:val="0"/>
          <w:i w:val="0"/>
          <w:color w:val="475569"/>
          <w:sz w:val="20"/>
        </w:rPr>
        <w:t>Line 26: &amp;nbsp;|&amp;nbsp;</w:t>
      </w:r>
    </w:p>
    <w:p w14:paraId="0340471C">
      <w:pPr>
        <w:spacing w:before="0" w:after="120"/>
      </w:pPr>
      <w:r>
        <w:rPr>
          <w:rFonts w:ascii="Calibri" w:hAnsi="Calibri"/>
          <w:b w:val="0"/>
          <w:i w:val="0"/>
          <w:color w:val="475569"/>
          <w:sz w:val="20"/>
        </w:rPr>
        <w:t xml:space="preserve">  • &amp;nbsp; is an HTML entity for a non-breaking space. It creates space around the "|" separator.</w:t>
      </w:r>
    </w:p>
    <w:p w14:paraId="5273ADF7">
      <w:r>
        <w:br w:type="page"/>
      </w:r>
    </w:p>
    <w:p w14:paraId="4DC93D93">
      <w:pPr>
        <w:spacing w:before="240" w:after="160"/>
      </w:pPr>
      <w:r>
        <w:rPr>
          <w:rFonts w:ascii="Calibri" w:hAnsi="Calibri"/>
          <w:b/>
          <w:i w:val="0"/>
          <w:color w:val="0F172A"/>
          <w:sz w:val="28"/>
        </w:rPr>
        <w:t>✏️  6.3  File: templates/edit_story.html</w:t>
      </w:r>
    </w:p>
    <w:p w14:paraId="62621224">
      <w:pPr>
        <w:spacing w:before="240" w:after="160"/>
      </w:pPr>
      <w:r>
        <w:rPr>
          <w:rFonts w:ascii="Calibri" w:hAnsi="Calibri"/>
          <w:b/>
          <w:i w:val="0"/>
          <w:color w:val="0F172A"/>
          <w:sz w:val="24"/>
        </w:rPr>
        <w:t>🎯  Purpose of This File</w:t>
      </w:r>
    </w:p>
    <w:p w14:paraId="6AE8059F">
      <w:pPr>
        <w:spacing w:before="0" w:after="120"/>
      </w:pPr>
      <w:r>
        <w:rPr>
          <w:rFonts w:ascii="Calibri" w:hAnsi="Calibri"/>
          <w:b w:val="0"/>
          <w:i w:val="0"/>
          <w:color w:val="475569"/>
          <w:sz w:val="20"/>
        </w:rPr>
        <w:t>edit_story.html displays a form pre-filled with an existing story's data. The user can modify the fields and click "Update story" to save changes.</w:t>
      </w:r>
    </w:p>
    <w:p w14:paraId="018F3BBB">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7136BD97">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4697DAC8">
            <w:pPr>
              <w:spacing w:before="40" w:after="40"/>
            </w:pPr>
            <w:r>
              <w:rPr>
                <w:rFonts w:ascii="Consolas" w:hAnsi="Consolas"/>
                <w:b w:val="0"/>
                <w:i w:val="0"/>
                <w:color w:val="0F172A"/>
                <w:sz w:val="18"/>
              </w:rPr>
              <w:t>&lt;!doctype html&gt;</w:t>
            </w:r>
            <w:r>
              <w:rPr>
                <w:rFonts w:ascii="Consolas" w:hAnsi="Consolas"/>
                <w:b w:val="0"/>
                <w:i w:val="0"/>
                <w:color w:val="0F172A"/>
                <w:sz w:val="18"/>
              </w:rPr>
              <w:br w:type="textWrapping"/>
            </w:r>
            <w:r>
              <w:rPr>
                <w:rFonts w:ascii="Consolas" w:hAnsi="Consolas"/>
                <w:b w:val="0"/>
                <w:i w:val="0"/>
                <w:color w:val="0F172A"/>
                <w:sz w:val="18"/>
              </w:rPr>
              <w:t>&lt;html lang="en"&gt;</w:t>
            </w:r>
            <w:r>
              <w:rPr>
                <w:rFonts w:ascii="Consolas" w:hAnsi="Consolas"/>
                <w:b w:val="0"/>
                <w:i w:val="0"/>
                <w:color w:val="0F172A"/>
                <w:sz w:val="18"/>
              </w:rPr>
              <w:br w:type="textWrapping"/>
            </w:r>
            <w:r>
              <w:rPr>
                <w:rFonts w:ascii="Consolas" w:hAnsi="Consolas"/>
                <w:b w:val="0"/>
                <w:i w:val="0"/>
                <w:color w:val="0F172A"/>
                <w:sz w:val="18"/>
              </w:rPr>
              <w:t xml:space="preserve">  &lt;head&gt;</w:t>
            </w:r>
            <w:r>
              <w:rPr>
                <w:rFonts w:ascii="Consolas" w:hAnsi="Consolas"/>
                <w:b w:val="0"/>
                <w:i w:val="0"/>
                <w:color w:val="0F172A"/>
                <w:sz w:val="18"/>
              </w:rPr>
              <w:br w:type="textWrapping"/>
            </w:r>
            <w:r>
              <w:rPr>
                <w:rFonts w:ascii="Consolas" w:hAnsi="Consolas"/>
                <w:b w:val="0"/>
                <w:i w:val="0"/>
                <w:color w:val="0F172A"/>
                <w:sz w:val="18"/>
              </w:rPr>
              <w:t xml:space="preserve">    &lt;meta charset="utf-8" /&gt;</w:t>
            </w:r>
            <w:r>
              <w:rPr>
                <w:rFonts w:ascii="Consolas" w:hAnsi="Consolas"/>
                <w:b w:val="0"/>
                <w:i w:val="0"/>
                <w:color w:val="0F172A"/>
                <w:sz w:val="18"/>
              </w:rPr>
              <w:br w:type="textWrapping"/>
            </w:r>
            <w:r>
              <w:rPr>
                <w:rFonts w:ascii="Consolas" w:hAnsi="Consolas"/>
                <w:b w:val="0"/>
                <w:i w:val="0"/>
                <w:color w:val="0F172A"/>
                <w:sz w:val="18"/>
              </w:rPr>
              <w:t xml:space="preserve">    &lt;meta name="viewport" content="width=device-width, initial-scale=1" /&gt;</w:t>
            </w:r>
            <w:r>
              <w:rPr>
                <w:rFonts w:ascii="Consolas" w:hAnsi="Consolas"/>
                <w:b w:val="0"/>
                <w:i w:val="0"/>
                <w:color w:val="0F172A"/>
                <w:sz w:val="18"/>
              </w:rPr>
              <w:br w:type="textWrapping"/>
            </w:r>
            <w:r>
              <w:rPr>
                <w:rFonts w:ascii="Consolas" w:hAnsi="Consolas"/>
                <w:b w:val="0"/>
                <w:i w:val="0"/>
                <w:color w:val="0F172A"/>
                <w:sz w:val="18"/>
              </w:rPr>
              <w:t xml:space="preserve">    &lt;title&gt;Edit story&lt;/title&gt;</w:t>
            </w:r>
            <w:r>
              <w:rPr>
                <w:rFonts w:ascii="Consolas" w:hAnsi="Consolas"/>
                <w:b w:val="0"/>
                <w:i w:val="0"/>
                <w:color w:val="0F172A"/>
                <w:sz w:val="18"/>
              </w:rPr>
              <w:br w:type="textWrapping"/>
            </w:r>
            <w:r>
              <w:rPr>
                <w:rFonts w:ascii="Consolas" w:hAnsi="Consolas"/>
                <w:b w:val="0"/>
                <w:i w:val="0"/>
                <w:color w:val="0F172A"/>
                <w:sz w:val="18"/>
              </w:rPr>
              <w:t xml:space="preserve">    &lt;link rel="stylesheet" href="{{ url_for('static', filename='style.css') }}" /&gt;</w:t>
            </w:r>
            <w:r>
              <w:rPr>
                <w:rFonts w:ascii="Consolas" w:hAnsi="Consolas"/>
                <w:b w:val="0"/>
                <w:i w:val="0"/>
                <w:color w:val="0F172A"/>
                <w:sz w:val="18"/>
              </w:rPr>
              <w:br w:type="textWrapping"/>
            </w:r>
            <w:r>
              <w:rPr>
                <w:rFonts w:ascii="Consolas" w:hAnsi="Consolas"/>
                <w:b w:val="0"/>
                <w:i w:val="0"/>
                <w:color w:val="0F172A"/>
                <w:sz w:val="18"/>
              </w:rPr>
              <w:t xml:space="preserve">  &lt;/head&gt;</w:t>
            </w:r>
            <w:r>
              <w:rPr>
                <w:rFonts w:ascii="Consolas" w:hAnsi="Consolas"/>
                <w:b w:val="0"/>
                <w:i w:val="0"/>
                <w:color w:val="0F172A"/>
                <w:sz w:val="18"/>
              </w:rPr>
              <w:br w:type="textWrapping"/>
            </w:r>
            <w:r>
              <w:rPr>
                <w:rFonts w:ascii="Consolas" w:hAnsi="Consolas"/>
                <w:b w:val="0"/>
                <w:i w:val="0"/>
                <w:color w:val="0F172A"/>
                <w:sz w:val="18"/>
              </w:rPr>
              <w:t xml:space="preserve">  &lt;body&gt;</w:t>
            </w:r>
            <w:r>
              <w:rPr>
                <w:rFonts w:ascii="Consolas" w:hAnsi="Consolas"/>
                <w:b w:val="0"/>
                <w:i w:val="0"/>
                <w:color w:val="0F172A"/>
                <w:sz w:val="18"/>
              </w:rPr>
              <w:br w:type="textWrapping"/>
            </w:r>
            <w:r>
              <w:rPr>
                <w:rFonts w:ascii="Consolas" w:hAnsi="Consolas"/>
                <w:b w:val="0"/>
                <w:i w:val="0"/>
                <w:color w:val="0F172A"/>
                <w:sz w:val="18"/>
              </w:rPr>
              <w:t xml:space="preserve">    &lt;main&gt;</w:t>
            </w:r>
            <w:r>
              <w:rPr>
                <w:rFonts w:ascii="Consolas" w:hAnsi="Consolas"/>
                <w:b w:val="0"/>
                <w:i w:val="0"/>
                <w:color w:val="0F172A"/>
                <w:sz w:val="18"/>
              </w:rPr>
              <w:br w:type="textWrapping"/>
            </w:r>
            <w:r>
              <w:rPr>
                <w:rFonts w:ascii="Consolas" w:hAnsi="Consolas"/>
                <w:b w:val="0"/>
                <w:i w:val="0"/>
                <w:color w:val="0F172A"/>
                <w:sz w:val="18"/>
              </w:rPr>
              <w:t xml:space="preserve">      &lt;nav&gt;&lt;a href="{{ url_for('home') }}"&gt;Home&lt;/a&gt;&lt;/nav&gt;</w:t>
            </w:r>
            <w:r>
              <w:rPr>
                <w:rFonts w:ascii="Consolas" w:hAnsi="Consolas"/>
                <w:b w:val="0"/>
                <w:i w:val="0"/>
                <w:color w:val="0F172A"/>
                <w:sz w:val="18"/>
              </w:rPr>
              <w:br w:type="textWrapping"/>
            </w:r>
            <w:r>
              <w:rPr>
                <w:rFonts w:ascii="Consolas" w:hAnsi="Consolas"/>
                <w:b w:val="0"/>
                <w:i w:val="0"/>
                <w:color w:val="0F172A"/>
                <w:sz w:val="18"/>
              </w:rPr>
              <w:t xml:space="preserve">      &lt;h1&gt;Edit story&lt;/h1&gt;</w:t>
            </w:r>
            <w:r>
              <w:rPr>
                <w:rFonts w:ascii="Consolas" w:hAnsi="Consolas"/>
                <w:b w:val="0"/>
                <w:i w:val="0"/>
                <w:color w:val="0F172A"/>
                <w:sz w:val="18"/>
              </w:rPr>
              <w:br w:type="textWrapping"/>
            </w:r>
            <w:r>
              <w:rPr>
                <w:rFonts w:ascii="Consolas" w:hAnsi="Consolas"/>
                <w:b w:val="0"/>
                <w:i w:val="0"/>
                <w:color w:val="0F172A"/>
                <w:sz w:val="18"/>
              </w:rPr>
              <w:t xml:space="preserve">    {% if error %}</w:t>
            </w:r>
            <w:r>
              <w:rPr>
                <w:rFonts w:ascii="Consolas" w:hAnsi="Consolas"/>
                <w:b w:val="0"/>
                <w:i w:val="0"/>
                <w:color w:val="0F172A"/>
                <w:sz w:val="18"/>
              </w:rPr>
              <w:br w:type="textWrapping"/>
            </w:r>
            <w:r>
              <w:rPr>
                <w:rFonts w:ascii="Consolas" w:hAnsi="Consolas"/>
                <w:b w:val="0"/>
                <w:i w:val="0"/>
                <w:color w:val="0F172A"/>
                <w:sz w:val="18"/>
              </w:rPr>
              <w:t xml:space="preserve">    &lt;p class="error" role="alert"&gt;{{ error }}&lt;/p&gt;</w:t>
            </w:r>
            <w:r>
              <w:rPr>
                <w:rFonts w:ascii="Consolas" w:hAnsi="Consolas"/>
                <w:b w:val="0"/>
                <w:i w:val="0"/>
                <w:color w:val="0F172A"/>
                <w:sz w:val="18"/>
              </w:rPr>
              <w:br w:type="textWrapping"/>
            </w:r>
            <w:r>
              <w:rPr>
                <w:rFonts w:ascii="Consolas" w:hAnsi="Consolas"/>
                <w:b w:val="0"/>
                <w:i w:val="0"/>
                <w:color w:val="0F172A"/>
                <w:sz w:val="18"/>
              </w:rPr>
              <w:t xml:space="preserve">    {% endif %}</w:t>
            </w:r>
            <w:r>
              <w:rPr>
                <w:rFonts w:ascii="Consolas" w:hAnsi="Consolas"/>
                <w:b w:val="0"/>
                <w:i w:val="0"/>
                <w:color w:val="0F172A"/>
                <w:sz w:val="18"/>
              </w:rPr>
              <w:br w:type="textWrapping"/>
            </w:r>
            <w:r>
              <w:rPr>
                <w:rFonts w:ascii="Consolas" w:hAnsi="Consolas"/>
                <w:b w:val="0"/>
                <w:i w:val="0"/>
                <w:color w:val="0F172A"/>
                <w:sz w:val="18"/>
              </w:rPr>
              <w:t xml:space="preserve">    &lt;form method="post"&gt;</w:t>
            </w:r>
            <w:r>
              <w:rPr>
                <w:rFonts w:ascii="Consolas" w:hAnsi="Consolas"/>
                <w:b w:val="0"/>
                <w:i w:val="0"/>
                <w:color w:val="0F172A"/>
                <w:sz w:val="18"/>
              </w:rPr>
              <w:br w:type="textWrapping"/>
            </w:r>
            <w:r>
              <w:rPr>
                <w:rFonts w:ascii="Consolas" w:hAnsi="Consolas"/>
                <w:b w:val="0"/>
                <w:i w:val="0"/>
                <w:color w:val="0F172A"/>
                <w:sz w:val="18"/>
              </w:rPr>
              <w:t xml:space="preserve">      &lt;p&gt;&lt;label&gt;Title &lt;input name="title" required value="{{ form['title'] }}" /&gt;&lt;/label&gt;&lt;/p&gt;</w:t>
            </w:r>
            <w:r>
              <w:rPr>
                <w:rFonts w:ascii="Consolas" w:hAnsi="Consolas"/>
                <w:b w:val="0"/>
                <w:i w:val="0"/>
                <w:color w:val="0F172A"/>
                <w:sz w:val="18"/>
              </w:rPr>
              <w:br w:type="textWrapping"/>
            </w:r>
            <w:r>
              <w:rPr>
                <w:rFonts w:ascii="Consolas" w:hAnsi="Consolas"/>
                <w:b w:val="0"/>
                <w:i w:val="0"/>
                <w:color w:val="0F172A"/>
                <w:sz w:val="18"/>
              </w:rPr>
              <w:t xml:space="preserve">      &lt;p&gt;&lt;label&gt;Author &lt;input name="author" required value="{{ form['author'] }}" /&gt;&lt;/label&gt;&lt;/p&gt;</w:t>
            </w:r>
            <w:r>
              <w:rPr>
                <w:rFonts w:ascii="Consolas" w:hAnsi="Consolas"/>
                <w:b w:val="0"/>
                <w:i w:val="0"/>
                <w:color w:val="0F172A"/>
                <w:sz w:val="18"/>
              </w:rPr>
              <w:br w:type="textWrapping"/>
            </w:r>
            <w:r>
              <w:rPr>
                <w:rFonts w:ascii="Consolas" w:hAnsi="Consolas"/>
                <w:b w:val="0"/>
                <w:i w:val="0"/>
                <w:color w:val="0F172A"/>
                <w:sz w:val="18"/>
              </w:rPr>
              <w:t xml:space="preserve">      &lt;p&gt;&lt;label&gt;Story&lt;textarea name="story" required rows="8"&gt;{{ form['story'] }}&lt;/textarea&gt;&lt;/label&gt;&lt;/p&gt;</w:t>
            </w:r>
            <w:r>
              <w:rPr>
                <w:rFonts w:ascii="Consolas" w:hAnsi="Consolas"/>
                <w:b w:val="0"/>
                <w:i w:val="0"/>
                <w:color w:val="0F172A"/>
                <w:sz w:val="18"/>
              </w:rPr>
              <w:br w:type="textWrapping"/>
            </w:r>
            <w:r>
              <w:rPr>
                <w:rFonts w:ascii="Consolas" w:hAnsi="Consolas"/>
                <w:b w:val="0"/>
                <w:i w:val="0"/>
                <w:color w:val="0F172A"/>
                <w:sz w:val="18"/>
              </w:rPr>
              <w:t xml:space="preserve">      &lt;button type="submit"&gt;Update story&lt;/button&gt;</w:t>
            </w:r>
            <w:r>
              <w:rPr>
                <w:rFonts w:ascii="Consolas" w:hAnsi="Consolas"/>
                <w:b w:val="0"/>
                <w:i w:val="0"/>
                <w:color w:val="0F172A"/>
                <w:sz w:val="18"/>
              </w:rPr>
              <w:br w:type="textWrapping"/>
            </w:r>
            <w:r>
              <w:rPr>
                <w:rFonts w:ascii="Consolas" w:hAnsi="Consolas"/>
                <w:b w:val="0"/>
                <w:i w:val="0"/>
                <w:color w:val="0F172A"/>
                <w:sz w:val="18"/>
              </w:rPr>
              <w:t xml:space="preserve">    &lt;/form&gt;</w:t>
            </w:r>
            <w:r>
              <w:rPr>
                <w:rFonts w:ascii="Consolas" w:hAnsi="Consolas"/>
                <w:b w:val="0"/>
                <w:i w:val="0"/>
                <w:color w:val="0F172A"/>
                <w:sz w:val="18"/>
              </w:rPr>
              <w:br w:type="textWrapping"/>
            </w:r>
            <w:r>
              <w:rPr>
                <w:rFonts w:ascii="Consolas" w:hAnsi="Consolas"/>
                <w:b w:val="0"/>
                <w:i w:val="0"/>
                <w:color w:val="0F172A"/>
                <w:sz w:val="18"/>
              </w:rPr>
              <w:t xml:space="preserve">    &lt;/main&gt;</w:t>
            </w:r>
            <w:r>
              <w:rPr>
                <w:rFonts w:ascii="Consolas" w:hAnsi="Consolas"/>
                <w:b w:val="0"/>
                <w:i w:val="0"/>
                <w:color w:val="0F172A"/>
                <w:sz w:val="18"/>
              </w:rPr>
              <w:br w:type="textWrapping"/>
            </w:r>
            <w:r>
              <w:rPr>
                <w:rFonts w:ascii="Consolas" w:hAnsi="Consolas"/>
                <w:b w:val="0"/>
                <w:i w:val="0"/>
                <w:color w:val="0F172A"/>
                <w:sz w:val="18"/>
              </w:rPr>
              <w:t xml:space="preserve">  &lt;/body&gt;</w:t>
            </w:r>
            <w:r>
              <w:rPr>
                <w:rFonts w:ascii="Consolas" w:hAnsi="Consolas"/>
                <w:b w:val="0"/>
                <w:i w:val="0"/>
                <w:color w:val="0F172A"/>
                <w:sz w:val="18"/>
              </w:rPr>
              <w:br w:type="textWrapping"/>
            </w:r>
            <w:r>
              <w:rPr>
                <w:rFonts w:ascii="Consolas" w:hAnsi="Consolas"/>
                <w:b w:val="0"/>
                <w:i w:val="0"/>
                <w:color w:val="0F172A"/>
                <w:sz w:val="18"/>
              </w:rPr>
              <w:t>&lt;/html&gt;</w:t>
            </w:r>
          </w:p>
        </w:tc>
      </w:tr>
    </w:tbl>
    <w:p w14:paraId="7502D00B">
      <w:pPr>
        <w:spacing w:before="0" w:after="120"/>
      </w:pPr>
    </w:p>
    <w:p w14:paraId="5F7BBB1E">
      <w:pPr>
        <w:spacing w:before="240" w:after="160"/>
      </w:pPr>
      <w:r>
        <w:rPr>
          <w:rFonts w:ascii="Calibri" w:hAnsi="Calibri"/>
          <w:b/>
          <w:i w:val="0"/>
          <w:color w:val="0F172A"/>
          <w:sz w:val="24"/>
        </w:rPr>
        <w:t>🔍  Key Differences from home.html</w:t>
      </w:r>
    </w:p>
    <w:p w14:paraId="22235806">
      <w:pPr>
        <w:spacing w:before="0" w:after="120"/>
      </w:pPr>
      <w:r>
        <w:rPr>
          <w:rFonts w:ascii="Calibri" w:hAnsi="Calibri"/>
          <w:b w:val="0"/>
          <w:i w:val="0"/>
          <w:color w:val="475569"/>
          <w:sz w:val="20"/>
        </w:rPr>
        <w:t>Line 14: &lt;p class="error" role="alert"&gt;{{ error }}&lt;/p&gt;</w:t>
      </w:r>
    </w:p>
    <w:p w14:paraId="250F00EB">
      <w:pPr>
        <w:spacing w:before="0" w:after="120"/>
      </w:pPr>
      <w:r>
        <w:rPr>
          <w:rFonts w:ascii="Calibri" w:hAnsi="Calibri"/>
          <w:b w:val="0"/>
          <w:i w:val="0"/>
          <w:color w:val="475569"/>
          <w:sz w:val="20"/>
        </w:rPr>
        <w:t xml:space="preserve">  • role="alert" is an ARIA attribute for accessibility. Screen readers will announce this content immediately when it appears.</w:t>
      </w:r>
    </w:p>
    <w:p w14:paraId="1EBBF354">
      <w:pPr>
        <w:spacing w:before="0" w:after="120"/>
      </w:pPr>
      <w:r>
        <w:rPr>
          <w:rFonts w:ascii="Calibri" w:hAnsi="Calibri"/>
          <w:b w:val="0"/>
          <w:i w:val="0"/>
          <w:color w:val="475569"/>
          <w:sz w:val="20"/>
        </w:rPr>
        <w:t xml:space="preserve">  • This error message actually DOES appear here — the edit_story() function passes error="Please fill in all fields." when validation fails.</w:t>
      </w:r>
    </w:p>
    <w:p w14:paraId="2AA74CFC">
      <w:pPr>
        <w:spacing w:before="0" w:after="120"/>
      </w:pPr>
    </w:p>
    <w:p w14:paraId="00EA2BD8">
      <w:pPr>
        <w:spacing w:before="0" w:after="120"/>
      </w:pPr>
      <w:r>
        <w:rPr>
          <w:rFonts w:ascii="Calibri" w:hAnsi="Calibri"/>
          <w:b w:val="0"/>
          <w:i w:val="0"/>
          <w:color w:val="475569"/>
          <w:sz w:val="20"/>
        </w:rPr>
        <w:t>Line 19: value="{{ form['title'] }}"</w:t>
      </w:r>
    </w:p>
    <w:p w14:paraId="14264207">
      <w:pPr>
        <w:spacing w:before="0" w:after="120"/>
      </w:pPr>
      <w:r>
        <w:rPr>
          <w:rFonts w:ascii="Calibri" w:hAnsi="Calibri"/>
          <w:b w:val="0"/>
          <w:i w:val="0"/>
          <w:color w:val="475569"/>
          <w:sz w:val="20"/>
        </w:rPr>
        <w:t xml:space="preserve">  • The "value" attribute pre-fills the input field with existing data.</w:t>
      </w:r>
    </w:p>
    <w:p w14:paraId="7ADD9BBE">
      <w:pPr>
        <w:spacing w:before="0" w:after="120"/>
      </w:pPr>
      <w:r>
        <w:rPr>
          <w:rFonts w:ascii="Calibri" w:hAnsi="Calibri"/>
          <w:b w:val="0"/>
          <w:i w:val="0"/>
          <w:color w:val="475569"/>
          <w:sz w:val="20"/>
        </w:rPr>
        <w:t xml:space="preserve">  • {{ form['title'] }} outputs the current title.</w:t>
      </w:r>
    </w:p>
    <w:p w14:paraId="6B9315ED">
      <w:pPr>
        <w:spacing w:before="0" w:after="120"/>
      </w:pPr>
      <w:r>
        <w:rPr>
          <w:rFonts w:ascii="Calibri" w:hAnsi="Calibri"/>
          <w:b w:val="0"/>
          <w:i w:val="0"/>
          <w:color w:val="475569"/>
          <w:sz w:val="20"/>
        </w:rPr>
        <w:t xml:space="preserve">  • "form" is either the story dictionary (GET request) or request.form (failed POST).</w:t>
      </w:r>
    </w:p>
    <w:p w14:paraId="155AECB6">
      <w:pPr>
        <w:spacing w:before="0" w:after="120"/>
      </w:pPr>
    </w:p>
    <w:p w14:paraId="565CCD09">
      <w:pPr>
        <w:spacing w:before="0" w:after="120"/>
      </w:pPr>
      <w:r>
        <w:rPr>
          <w:rFonts w:ascii="Calibri" w:hAnsi="Calibri"/>
          <w:b w:val="0"/>
          <w:i w:val="0"/>
          <w:color w:val="475569"/>
          <w:sz w:val="20"/>
        </w:rPr>
        <w:t>Line 21: &lt;textarea ...&gt;{{ form['story'] }}&lt;/textarea&gt;</w:t>
      </w:r>
    </w:p>
    <w:p w14:paraId="4D1FF0F3">
      <w:pPr>
        <w:spacing w:before="0" w:after="120"/>
      </w:pPr>
      <w:r>
        <w:rPr>
          <w:rFonts w:ascii="Calibri" w:hAnsi="Calibri"/>
          <w:b w:val="0"/>
          <w:i w:val="0"/>
          <w:color w:val="475569"/>
          <w:sz w:val="20"/>
        </w:rPr>
        <w:t xml:space="preserve">  • For &lt;textarea&gt;, the pre-filled content goes BETWEEN the tags (not in a "value" attribute).</w:t>
      </w:r>
    </w:p>
    <w:p w14:paraId="40E23AEE">
      <w:pPr>
        <w:spacing w:before="0" w:after="120"/>
      </w:pPr>
      <w:r>
        <w:rPr>
          <w:rFonts w:ascii="Calibri" w:hAnsi="Calibri"/>
          <w:b w:val="0"/>
          <w:i w:val="0"/>
          <w:color w:val="475569"/>
          <w:sz w:val="20"/>
        </w:rPr>
        <w:t xml:space="preserve">  • This is different from &lt;input&gt; which uses the "value" attribute.</w:t>
      </w:r>
    </w:p>
    <w:p w14:paraId="564A0D7C">
      <w:r>
        <w:br w:type="page"/>
      </w:r>
    </w:p>
    <w:p w14:paraId="353DE4BC">
      <w:pPr>
        <w:spacing w:before="360" w:after="160"/>
      </w:pPr>
      <w:r>
        <w:rPr>
          <w:rFonts w:ascii="Calibri" w:hAnsi="Calibri"/>
          <w:b/>
          <w:i w:val="0"/>
          <w:color w:val="0F172A"/>
          <w:sz w:val="36"/>
        </w:rPr>
        <w:t>🎨  7. CSS Stylesheet: static/style.css</w:t>
      </w:r>
    </w:p>
    <w:p w14:paraId="4B257543">
      <w:pPr>
        <w:spacing w:before="0" w:after="120"/>
      </w:pPr>
      <w:r>
        <w:rPr>
          <w:rFonts w:ascii="Calibri" w:hAnsi="Calibri"/>
          <w:b w:val="0"/>
          <w:i w:val="0"/>
          <w:color w:val="475569"/>
          <w:sz w:val="20"/>
        </w:rPr>
        <w:t>This file controls the visual appearance of the entire application — colors, fonts, spacing, and layout.</w:t>
      </w:r>
    </w:p>
    <w:p w14:paraId="2DCF6759">
      <w:pPr>
        <w:spacing w:before="240" w:after="160"/>
      </w:pPr>
      <w:r>
        <w:rPr>
          <w:rFonts w:ascii="Calibri" w:hAnsi="Calibri"/>
          <w:b/>
          <w:i w:val="0"/>
          <w:color w:val="0F172A"/>
          <w:sz w:val="24"/>
        </w:rPr>
        <w:t>💻  Complete Code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29ACDDD6">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6AA4CBB7">
            <w:pPr>
              <w:spacing w:before="40" w:after="40"/>
            </w:pPr>
            <w:r>
              <w:rPr>
                <w:rFonts w:ascii="Consolas" w:hAnsi="Consolas"/>
                <w:b w:val="0"/>
                <w:i w:val="0"/>
                <w:color w:val="0F172A"/>
                <w:sz w:val="18"/>
              </w:rPr>
              <w:t>* { box-sizing: border-box;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body { margin: 0; padding: 32px 16px; color: #222; background: #f5f5f5;</w:t>
            </w:r>
            <w:r>
              <w:rPr>
                <w:rFonts w:ascii="Consolas" w:hAnsi="Consolas"/>
                <w:b w:val="0"/>
                <w:i w:val="0"/>
                <w:color w:val="0F172A"/>
                <w:sz w:val="18"/>
              </w:rPr>
              <w:br w:type="textWrapping"/>
            </w:r>
            <w:r>
              <w:rPr>
                <w:rFonts w:ascii="Consolas" w:hAnsi="Consolas"/>
                <w:b w:val="0"/>
                <w:i w:val="0"/>
                <w:color w:val="0F172A"/>
                <w:sz w:val="18"/>
              </w:rPr>
              <w:t xml:space="preserve">       font: 16px/1.5 Arial, sans-serif;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main { width: min(100%, 720px); margin: 0 auto; padding: 24px;</w:t>
            </w:r>
            <w:r>
              <w:rPr>
                <w:rFonts w:ascii="Consolas" w:hAnsi="Consolas"/>
                <w:b w:val="0"/>
                <w:i w:val="0"/>
                <w:color w:val="0F172A"/>
                <w:sz w:val="18"/>
              </w:rPr>
              <w:br w:type="textWrapping"/>
            </w:r>
            <w:r>
              <w:rPr>
                <w:rFonts w:ascii="Consolas" w:hAnsi="Consolas"/>
                <w:b w:val="0"/>
                <w:i w:val="0"/>
                <w:color w:val="0F172A"/>
                <w:sz w:val="18"/>
              </w:rPr>
              <w:t xml:space="preserve">       background: #fff; border: 1px solid #ddd;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h1, h2 { margin-top: 0;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nav { margin-bottom: 24px; }</w:t>
            </w:r>
            <w:r>
              <w:rPr>
                <w:rFonts w:ascii="Consolas" w:hAnsi="Consolas"/>
                <w:b w:val="0"/>
                <w:i w:val="0"/>
                <w:color w:val="0F172A"/>
                <w:sz w:val="18"/>
              </w:rPr>
              <w:br w:type="textWrapping"/>
            </w:r>
            <w:r>
              <w:rPr>
                <w:rFonts w:ascii="Consolas" w:hAnsi="Consolas"/>
                <w:b w:val="0"/>
                <w:i w:val="0"/>
                <w:color w:val="0F172A"/>
                <w:sz w:val="18"/>
              </w:rPr>
              <w:t>nav a, a { color: #1558a6; }</w:t>
            </w:r>
            <w:r>
              <w:rPr>
                <w:rFonts w:ascii="Consolas" w:hAnsi="Consolas"/>
                <w:b w:val="0"/>
                <w:i w:val="0"/>
                <w:color w:val="0F172A"/>
                <w:sz w:val="18"/>
              </w:rPr>
              <w:br w:type="textWrapping"/>
            </w:r>
            <w:r>
              <w:rPr>
                <w:rFonts w:ascii="Consolas" w:hAnsi="Consolas"/>
                <w:b w:val="0"/>
                <w:i w:val="0"/>
                <w:color w:val="0F172A"/>
                <w:sz w:val="18"/>
              </w:rPr>
              <w:t>nav a { margin-right: 16px;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.story-list { padding-left: 20px; }</w:t>
            </w:r>
            <w:r>
              <w:rPr>
                <w:rFonts w:ascii="Consolas" w:hAnsi="Consolas"/>
                <w:b w:val="0"/>
                <w:i w:val="0"/>
                <w:color w:val="0F172A"/>
                <w:sz w:val="18"/>
              </w:rPr>
              <w:br w:type="textWrapping"/>
            </w:r>
            <w:r>
              <w:rPr>
                <w:rFonts w:ascii="Consolas" w:hAnsi="Consolas"/>
                <w:b w:val="0"/>
                <w:i w:val="0"/>
                <w:color w:val="0F172A"/>
                <w:sz w:val="18"/>
              </w:rPr>
              <w:t>.story-list li { margin: 12px 0;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form p { margin: 16px 0; }</w:t>
            </w:r>
            <w:r>
              <w:rPr>
                <w:rFonts w:ascii="Consolas" w:hAnsi="Consolas"/>
                <w:b w:val="0"/>
                <w:i w:val="0"/>
                <w:color w:val="0F172A"/>
                <w:sz w:val="18"/>
              </w:rPr>
              <w:br w:type="textWrapping"/>
            </w:r>
            <w:r>
              <w:rPr>
                <w:rFonts w:ascii="Consolas" w:hAnsi="Consolas"/>
                <w:b w:val="0"/>
                <w:i w:val="0"/>
                <w:color w:val="0F172A"/>
                <w:sz w:val="18"/>
              </w:rPr>
              <w:t>label { display: block; font-weight: 600; }</w:t>
            </w:r>
            <w:r>
              <w:rPr>
                <w:rFonts w:ascii="Consolas" w:hAnsi="Consolas"/>
                <w:b w:val="0"/>
                <w:i w:val="0"/>
                <w:color w:val="0F172A"/>
                <w:sz w:val="18"/>
              </w:rPr>
              <w:br w:type="textWrapping"/>
            </w:r>
            <w:r>
              <w:rPr>
                <w:rFonts w:ascii="Consolas" w:hAnsi="Consolas"/>
                <w:b w:val="0"/>
                <w:i w:val="0"/>
                <w:color w:val="0F172A"/>
                <w:sz w:val="18"/>
              </w:rPr>
              <w:t>input, textarea { display: block; width: 100%; max-width: 560px;</w:t>
            </w:r>
            <w:r>
              <w:rPr>
                <w:rFonts w:ascii="Consolas" w:hAnsi="Consolas"/>
                <w:b w:val="0"/>
                <w:i w:val="0"/>
                <w:color w:val="0F172A"/>
                <w:sz w:val="18"/>
              </w:rPr>
              <w:br w:type="textWrapping"/>
            </w:r>
            <w:r>
              <w:rPr>
                <w:rFonts w:ascii="Consolas" w:hAnsi="Consolas"/>
                <w:b w:val="0"/>
                <w:i w:val="0"/>
                <w:color w:val="0F172A"/>
                <w:sz w:val="18"/>
              </w:rPr>
              <w:t xml:space="preserve">                  margin-top: 6px; padding: 8px; border: 1px solid #aaa;</w:t>
            </w:r>
            <w:r>
              <w:rPr>
                <w:rFonts w:ascii="Consolas" w:hAnsi="Consolas"/>
                <w:b w:val="0"/>
                <w:i w:val="0"/>
                <w:color w:val="0F172A"/>
                <w:sz w:val="18"/>
              </w:rPr>
              <w:br w:type="textWrapping"/>
            </w:r>
            <w:r>
              <w:rPr>
                <w:rFonts w:ascii="Consolas" w:hAnsi="Consolas"/>
                <w:b w:val="0"/>
                <w:i w:val="0"/>
                <w:color w:val="0F172A"/>
                <w:sz w:val="18"/>
              </w:rPr>
              <w:t xml:space="preserve">                  font: inherit; }</w:t>
            </w:r>
            <w:r>
              <w:rPr>
                <w:rFonts w:ascii="Consolas" w:hAnsi="Consolas"/>
                <w:b w:val="0"/>
                <w:i w:val="0"/>
                <w:color w:val="0F172A"/>
                <w:sz w:val="18"/>
              </w:rPr>
              <w:br w:type="textWrapping"/>
            </w:r>
            <w:r>
              <w:rPr>
                <w:rFonts w:ascii="Consolas" w:hAnsi="Consolas"/>
                <w:b w:val="0"/>
                <w:i w:val="0"/>
                <w:color w:val="0F172A"/>
                <w:sz w:val="18"/>
              </w:rPr>
              <w:t>textarea { resize: vertical;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button { padding: 8px 14px; border: 1px solid #1558a6; color: #fff;</w:t>
            </w:r>
            <w:r>
              <w:rPr>
                <w:rFonts w:ascii="Consolas" w:hAnsi="Consolas"/>
                <w:b w:val="0"/>
                <w:i w:val="0"/>
                <w:color w:val="0F172A"/>
                <w:sz w:val="18"/>
              </w:rPr>
              <w:br w:type="textWrapping"/>
            </w:r>
            <w:r>
              <w:rPr>
                <w:rFonts w:ascii="Consolas" w:hAnsi="Consolas"/>
                <w:b w:val="0"/>
                <w:i w:val="0"/>
                <w:color w:val="0F172A"/>
                <w:sz w:val="18"/>
              </w:rPr>
              <w:t xml:space="preserve">         background: #1558a6; font: inherit; cursor: pointer; }</w:t>
            </w:r>
            <w:r>
              <w:rPr>
                <w:rFonts w:ascii="Consolas" w:hAnsi="Consolas"/>
                <w:b w:val="0"/>
                <w:i w:val="0"/>
                <w:color w:val="0F172A"/>
                <w:sz w:val="18"/>
              </w:rPr>
              <w:br w:type="textWrapping"/>
            </w:r>
            <w:r>
              <w:rPr>
                <w:rFonts w:ascii="Consolas" w:hAnsi="Consolas"/>
                <w:b w:val="0"/>
                <w:i w:val="0"/>
                <w:color w:val="0F172A"/>
                <w:sz w:val="18"/>
              </w:rPr>
              <w:t>button:hover { background: #0d407c;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.inline-form { display: inline; }</w:t>
            </w:r>
            <w:r>
              <w:rPr>
                <w:rFonts w:ascii="Consolas" w:hAnsi="Consolas"/>
                <w:b w:val="0"/>
                <w:i w:val="0"/>
                <w:color w:val="0F172A"/>
                <w:sz w:val="18"/>
              </w:rPr>
              <w:br w:type="textWrapping"/>
            </w:r>
            <w:r>
              <w:rPr>
                <w:rFonts w:ascii="Consolas" w:hAnsi="Consolas"/>
                <w:b w:val="0"/>
                <w:i w:val="0"/>
                <w:color w:val="0F172A"/>
                <w:sz w:val="18"/>
              </w:rPr>
              <w:t>.inline-form button { padding: 2px 8px; font-size: 14px; vertical-align: middle;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.error { padding: 8px 12px; border-left: 3px solid #b42318;</w:t>
            </w:r>
            <w:r>
              <w:rPr>
                <w:rFonts w:ascii="Consolas" w:hAnsi="Consolas"/>
                <w:b w:val="0"/>
                <w:i w:val="0"/>
                <w:color w:val="0F172A"/>
                <w:sz w:val="18"/>
              </w:rPr>
              <w:br w:type="textWrapping"/>
            </w:r>
            <w:r>
              <w:rPr>
                <w:rFonts w:ascii="Consolas" w:hAnsi="Consolas"/>
                <w:b w:val="0"/>
                <w:i w:val="0"/>
                <w:color w:val="0F172A"/>
                <w:sz w:val="18"/>
              </w:rPr>
              <w:t xml:space="preserve">         color: #8a1c13; background: #fff1f0;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.story-text { white-space: pre-wrap; }</w:t>
            </w:r>
            <w:r>
              <w:rPr>
                <w:rFonts w:ascii="Consolas" w:hAnsi="Consolas"/>
                <w:b w:val="0"/>
                <w:i w:val="0"/>
                <w:color w:val="0F172A"/>
                <w:sz w:val="18"/>
              </w:rPr>
              <w:br w:type="textWrapping"/>
            </w:r>
            <w:r>
              <w:rPr>
                <w:rFonts w:ascii="Consolas" w:hAnsi="Consolas"/>
                <w:b w:val="0"/>
                <w:i w:val="0"/>
                <w:color w:val="0F172A"/>
                <w:sz w:val="18"/>
              </w:rPr>
              <w:br w:type="textWrapping"/>
            </w:r>
            <w:r>
              <w:rPr>
                <w:rFonts w:ascii="Consolas" w:hAnsi="Consolas"/>
                <w:b w:val="0"/>
                <w:i w:val="0"/>
                <w:color w:val="0F172A"/>
                <w:sz w:val="18"/>
              </w:rPr>
              <w:t>@media (max-width: 480px) {</w:t>
            </w:r>
            <w:r>
              <w:rPr>
                <w:rFonts w:ascii="Consolas" w:hAnsi="Consolas"/>
                <w:b w:val="0"/>
                <w:i w:val="0"/>
                <w:color w:val="0F172A"/>
                <w:sz w:val="18"/>
              </w:rPr>
              <w:br w:type="textWrapping"/>
            </w:r>
            <w:r>
              <w:rPr>
                <w:rFonts w:ascii="Consolas" w:hAnsi="Consolas"/>
                <w:b w:val="0"/>
                <w:i w:val="0"/>
                <w:color w:val="0F172A"/>
                <w:sz w:val="18"/>
              </w:rPr>
              <w:t xml:space="preserve">  body { padding: 16px 8px; }</w:t>
            </w:r>
            <w:r>
              <w:rPr>
                <w:rFonts w:ascii="Consolas" w:hAnsi="Consolas"/>
                <w:b w:val="0"/>
                <w:i w:val="0"/>
                <w:color w:val="0F172A"/>
                <w:sz w:val="18"/>
              </w:rPr>
              <w:br w:type="textWrapping"/>
            </w:r>
            <w:r>
              <w:rPr>
                <w:rFonts w:ascii="Consolas" w:hAnsi="Consolas"/>
                <w:b w:val="0"/>
                <w:i w:val="0"/>
                <w:color w:val="0F172A"/>
                <w:sz w:val="18"/>
              </w:rPr>
              <w:t xml:space="preserve">  main { padding: 16px; }</w:t>
            </w:r>
            <w:r>
              <w:rPr>
                <w:rFonts w:ascii="Consolas" w:hAnsi="Consolas"/>
                <w:b w:val="0"/>
                <w:i w:val="0"/>
                <w:color w:val="0F172A"/>
                <w:sz w:val="18"/>
              </w:rPr>
              <w:br w:type="textWrapping"/>
            </w:r>
            <w:r>
              <w:rPr>
                <w:rFonts w:ascii="Consolas" w:hAnsi="Consolas"/>
                <w:b w:val="0"/>
                <w:i w:val="0"/>
                <w:color w:val="0F172A"/>
                <w:sz w:val="18"/>
              </w:rPr>
              <w:t>}</w:t>
            </w:r>
          </w:p>
        </w:tc>
      </w:tr>
    </w:tbl>
    <w:p w14:paraId="4BDAAF7C">
      <w:pPr>
        <w:spacing w:before="0" w:after="120"/>
      </w:pPr>
    </w:p>
    <w:p w14:paraId="6D5FAE0F">
      <w:pPr>
        <w:spacing w:before="240" w:after="160"/>
      </w:pPr>
      <w:r>
        <w:rPr>
          <w:rFonts w:ascii="Calibri" w:hAnsi="Calibri"/>
          <w:b/>
          <w:i w:val="0"/>
          <w:color w:val="0F172A"/>
          <w:sz w:val="24"/>
        </w:rPr>
        <w:t>🔍  CSS Rules Explained</w:t>
      </w:r>
    </w:p>
    <w:p w14:paraId="0021E1DC">
      <w:pPr>
        <w:spacing w:before="120" w:after="40"/>
      </w:pPr>
      <w:r>
        <w:rPr>
          <w:rFonts w:ascii="Consolas" w:hAnsi="Consolas"/>
          <w:b/>
          <w:i w:val="0"/>
          <w:color w:val="0F172A"/>
          <w:sz w:val="18"/>
        </w:rPr>
        <w:t>* { box-sizing: border-box; }</w:t>
      </w:r>
    </w:p>
    <w:p w14:paraId="1F2F52FD">
      <w:pPr>
        <w:spacing w:before="0" w:after="120"/>
      </w:pPr>
      <w:r>
        <w:rPr>
          <w:rFonts w:ascii="Calibri" w:hAnsi="Calibri"/>
          <w:b w:val="0"/>
          <w:i w:val="0"/>
          <w:color w:val="475569"/>
          <w:sz w:val="20"/>
        </w:rPr>
        <w:t xml:space="preserve">  "*" is the universal selector — it applies to EVERY element on the page. "box-sizing: border-box" changes how element sizes are calculated: padding and borders are INCLUDED in the width/height instead of added on top. This prevents layout overflow issues.</w:t>
      </w:r>
    </w:p>
    <w:p w14:paraId="331E7074">
      <w:pPr>
        <w:spacing w:before="120" w:after="40"/>
      </w:pPr>
      <w:r>
        <w:rPr>
          <w:rFonts w:ascii="Consolas" w:hAnsi="Consolas"/>
          <w:b/>
          <w:i w:val="0"/>
          <w:color w:val="0F172A"/>
          <w:sz w:val="18"/>
        </w:rPr>
        <w:t>body { margin: 0; padding: 32px 16px; ... }</w:t>
      </w:r>
    </w:p>
    <w:p w14:paraId="62B10FDD">
      <w:pPr>
        <w:spacing w:before="0" w:after="120"/>
      </w:pPr>
      <w:r>
        <w:rPr>
          <w:rFonts w:ascii="Calibri" w:hAnsi="Calibri"/>
          <w:b w:val="0"/>
          <w:i w:val="0"/>
          <w:color w:val="475569"/>
          <w:sz w:val="20"/>
        </w:rPr>
        <w:t xml:space="preserve">  Styles the entire page body. margin: 0 removes the browser's default margin. padding: 32px 16px adds 32px top/bottom and 16px left/right spacing. color: #222 sets text to near-black. background: #f5f5f5 gives a light gray background. font: 16px/1.5 Arial sets 16px font size, 1.5 line height, Arial font family.</w:t>
      </w:r>
    </w:p>
    <w:p w14:paraId="32AC4025">
      <w:pPr>
        <w:spacing w:before="120" w:after="40"/>
      </w:pPr>
      <w:r>
        <w:rPr>
          <w:rFonts w:ascii="Consolas" w:hAnsi="Consolas"/>
          <w:b/>
          <w:i w:val="0"/>
          <w:color w:val="0F172A"/>
          <w:sz w:val="18"/>
        </w:rPr>
        <w:t>main { width: min(100%, 720px); margin: 0 auto; ... }</w:t>
      </w:r>
    </w:p>
    <w:p w14:paraId="061C205C">
      <w:pPr>
        <w:spacing w:before="0" w:after="120"/>
      </w:pPr>
      <w:r>
        <w:rPr>
          <w:rFonts w:ascii="Calibri" w:hAnsi="Calibri"/>
          <w:b w:val="0"/>
          <w:i w:val="0"/>
          <w:color w:val="475569"/>
          <w:sz w:val="20"/>
        </w:rPr>
        <w:t xml:space="preserve">  Styles the main content container. width: min(100%, 720px) means the content is either 100% of the screen width or 720px, whichever is SMALLER. On desktops, it is 720px centered. On phones, it is full width. margin: 0 auto centers the element horizontally. background: #fff gives a white background, creating a "card" look.</w:t>
      </w:r>
    </w:p>
    <w:p w14:paraId="64EA7B78">
      <w:pPr>
        <w:spacing w:before="120" w:after="40"/>
      </w:pPr>
      <w:r>
        <w:rPr>
          <w:rFonts w:ascii="Consolas" w:hAnsi="Consolas"/>
          <w:b/>
          <w:i w:val="0"/>
          <w:color w:val="0F172A"/>
          <w:sz w:val="18"/>
        </w:rPr>
        <w:t>label { display: block; font-weight: 600; }</w:t>
      </w:r>
    </w:p>
    <w:p w14:paraId="0E5E7AB4">
      <w:pPr>
        <w:spacing w:before="0" w:after="120"/>
      </w:pPr>
      <w:r>
        <w:rPr>
          <w:rFonts w:ascii="Calibri" w:hAnsi="Calibri"/>
          <w:b w:val="0"/>
          <w:i w:val="0"/>
          <w:color w:val="475569"/>
          <w:sz w:val="20"/>
        </w:rPr>
        <w:t xml:space="preserve">  Makes labels appear on their own line (block) and semi-bold (600 weight).</w:t>
      </w:r>
    </w:p>
    <w:p w14:paraId="101B8907">
      <w:pPr>
        <w:spacing w:before="120" w:after="40"/>
      </w:pPr>
      <w:r>
        <w:rPr>
          <w:rFonts w:ascii="Consolas" w:hAnsi="Consolas"/>
          <w:b/>
          <w:i w:val="0"/>
          <w:color w:val="0F172A"/>
          <w:sz w:val="18"/>
        </w:rPr>
        <w:t>input, textarea { display: block; width: 100%; ... }</w:t>
      </w:r>
    </w:p>
    <w:p w14:paraId="69F6F695">
      <w:pPr>
        <w:spacing w:before="0" w:after="120"/>
      </w:pPr>
      <w:r>
        <w:rPr>
          <w:rFonts w:ascii="Calibri" w:hAnsi="Calibri"/>
          <w:b w:val="0"/>
          <w:i w:val="0"/>
          <w:color w:val="475569"/>
          <w:sz w:val="20"/>
        </w:rPr>
        <w:t xml:space="preserve">  Makes form fields full width, with padding for comfortable text entry and a subtle gray border.</w:t>
      </w:r>
    </w:p>
    <w:p w14:paraId="185E8985">
      <w:pPr>
        <w:spacing w:before="120" w:after="40"/>
      </w:pPr>
      <w:r>
        <w:rPr>
          <w:rFonts w:ascii="Consolas" w:hAnsi="Consolas"/>
          <w:b/>
          <w:i w:val="0"/>
          <w:color w:val="0F172A"/>
          <w:sz w:val="18"/>
        </w:rPr>
        <w:t>button { ... background: #1558a6; ... cursor: pointer; }</w:t>
      </w:r>
    </w:p>
    <w:p w14:paraId="7B1C752D">
      <w:pPr>
        <w:spacing w:before="0" w:after="120"/>
      </w:pPr>
      <w:r>
        <w:rPr>
          <w:rFonts w:ascii="Calibri" w:hAnsi="Calibri"/>
          <w:b w:val="0"/>
          <w:i w:val="0"/>
          <w:color w:val="475569"/>
          <w:sz w:val="20"/>
        </w:rPr>
        <w:t xml:space="preserve">  Styles buttons with a blue background (#1558a6), white text, and changes the cursor to a hand pointer on hover.</w:t>
      </w:r>
    </w:p>
    <w:p w14:paraId="289673E3">
      <w:pPr>
        <w:spacing w:before="120" w:after="40"/>
      </w:pPr>
      <w:r>
        <w:rPr>
          <w:rFonts w:ascii="Consolas" w:hAnsi="Consolas"/>
          <w:b/>
          <w:i w:val="0"/>
          <w:color w:val="0F172A"/>
          <w:sz w:val="18"/>
        </w:rPr>
        <w:t>button:hover { background: #0d407c; }</w:t>
      </w:r>
    </w:p>
    <w:p w14:paraId="70915603">
      <w:pPr>
        <w:spacing w:before="0" w:after="120"/>
      </w:pPr>
      <w:r>
        <w:rPr>
          <w:rFonts w:ascii="Calibri" w:hAnsi="Calibri"/>
          <w:b w:val="0"/>
          <w:i w:val="0"/>
          <w:color w:val="475569"/>
          <w:sz w:val="20"/>
        </w:rPr>
        <w:t xml:space="preserve">  ":hover" is a pseudo-class — this rule applies only when the mouse is over the button. The background darkens to show it is clickable.</w:t>
      </w:r>
    </w:p>
    <w:p w14:paraId="1BEF02B3">
      <w:pPr>
        <w:spacing w:before="120" w:after="40"/>
      </w:pPr>
      <w:r>
        <w:rPr>
          <w:rFonts w:ascii="Consolas" w:hAnsi="Consolas"/>
          <w:b/>
          <w:i w:val="0"/>
          <w:color w:val="0F172A"/>
          <w:sz w:val="18"/>
        </w:rPr>
        <w:t>.inline-form { display: inline; }</w:t>
      </w:r>
    </w:p>
    <w:p w14:paraId="677F90E0">
      <w:pPr>
        <w:spacing w:before="0" w:after="120"/>
      </w:pPr>
      <w:r>
        <w:rPr>
          <w:rFonts w:ascii="Calibri" w:hAnsi="Calibri"/>
          <w:b w:val="0"/>
          <w:i w:val="0"/>
          <w:color w:val="475569"/>
          <w:sz w:val="20"/>
        </w:rPr>
        <w:t xml:space="preserve">  Makes the delete form display inline (on the same line as "View | Edit |") instead of on a new line.</w:t>
      </w:r>
    </w:p>
    <w:p w14:paraId="4FB6CD25">
      <w:pPr>
        <w:spacing w:before="120" w:after="40"/>
      </w:pPr>
      <w:r>
        <w:rPr>
          <w:rFonts w:ascii="Consolas" w:hAnsi="Consolas"/>
          <w:b/>
          <w:i w:val="0"/>
          <w:color w:val="0F172A"/>
          <w:sz w:val="18"/>
        </w:rPr>
        <w:t>.error { ... border-left: 3px solid #b42318; background: #fff1f0; }</w:t>
      </w:r>
    </w:p>
    <w:p w14:paraId="7A21DC91">
      <w:pPr>
        <w:spacing w:before="0" w:after="120"/>
      </w:pPr>
      <w:r>
        <w:rPr>
          <w:rFonts w:ascii="Calibri" w:hAnsi="Calibri"/>
          <w:b w:val="0"/>
          <w:i w:val="0"/>
          <w:color w:val="475569"/>
          <w:sz w:val="20"/>
        </w:rPr>
        <w:t xml:space="preserve">  Styles error messages with a red left border and pink background — visually distinct from normal content.</w:t>
      </w:r>
    </w:p>
    <w:p w14:paraId="4A71F069">
      <w:pPr>
        <w:spacing w:before="120" w:after="40"/>
      </w:pPr>
      <w:r>
        <w:rPr>
          <w:rFonts w:ascii="Consolas" w:hAnsi="Consolas"/>
          <w:b/>
          <w:i w:val="0"/>
          <w:color w:val="0F172A"/>
          <w:sz w:val="18"/>
        </w:rPr>
        <w:t>.story-text { white-space: pre-wrap; }</w:t>
      </w:r>
    </w:p>
    <w:p w14:paraId="190E5435">
      <w:pPr>
        <w:spacing w:before="0" w:after="120"/>
      </w:pPr>
      <w:r>
        <w:rPr>
          <w:rFonts w:ascii="Calibri" w:hAnsi="Calibri"/>
          <w:b w:val="0"/>
          <w:i w:val="0"/>
          <w:color w:val="475569"/>
          <w:sz w:val="20"/>
        </w:rPr>
        <w:t xml:space="preserve">  Preserves line breaks and whitespace in story text. Without this, pressing Enter in the story text would not create new lines on the page.</w:t>
      </w:r>
    </w:p>
    <w:p w14:paraId="1BD8FAFF">
      <w:pPr>
        <w:spacing w:before="120" w:after="40"/>
      </w:pPr>
      <w:r>
        <w:rPr>
          <w:rFonts w:ascii="Consolas" w:hAnsi="Consolas"/>
          <w:b/>
          <w:i w:val="0"/>
          <w:color w:val="0F172A"/>
          <w:sz w:val="18"/>
        </w:rPr>
        <w:t>@media (max-width: 480px) { ... }</w:t>
      </w:r>
    </w:p>
    <w:p w14:paraId="016A88FC">
      <w:pPr>
        <w:spacing w:before="0" w:after="120"/>
      </w:pPr>
      <w:r>
        <w:rPr>
          <w:rFonts w:ascii="Calibri" w:hAnsi="Calibri"/>
          <w:b w:val="0"/>
          <w:i w:val="0"/>
          <w:color w:val="475569"/>
          <w:sz w:val="20"/>
        </w:rPr>
        <w:t xml:space="preserve">  A MEDIA QUERY — applies only when the screen width is 480px or less (phones). Reduces padding for small screens. This is RESPONSIVE DESIGN.</w:t>
      </w:r>
    </w:p>
    <w:p w14:paraId="28CA0038">
      <w:r>
        <w:br w:type="page"/>
      </w:r>
    </w:p>
    <w:p w14:paraId="350CFD4A">
      <w:pPr>
        <w:spacing w:before="360" w:after="160"/>
      </w:pPr>
      <w:r>
        <w:rPr>
          <w:rFonts w:ascii="Calibri" w:hAnsi="Calibri"/>
          <w:b/>
          <w:i w:val="0"/>
          <w:color w:val="0F172A"/>
          <w:sz w:val="36"/>
        </w:rPr>
        <w:t>🔗  8. Jinja2 Templating — How Python Data Reaches HTML</w:t>
      </w:r>
    </w:p>
    <w:p w14:paraId="1AC0C7BD">
      <w:pPr>
        <w:spacing w:before="0" w:after="120"/>
      </w:pPr>
      <w:r>
        <w:rPr>
          <w:rFonts w:ascii="Calibri" w:hAnsi="Calibri"/>
          <w:b w:val="0"/>
          <w:i w:val="0"/>
          <w:color w:val="475569"/>
          <w:sz w:val="20"/>
        </w:rPr>
        <w:t>Jinja2 is a template engine built into Flask. It allows you to embed Python-like expressions inside HTML files. When Flask renders a template, Jinja2 replaces the placeholders with actual data.</w:t>
      </w:r>
    </w:p>
    <w:p w14:paraId="616EF097">
      <w:pPr>
        <w:spacing w:before="240" w:after="160"/>
      </w:pPr>
      <w:r>
        <w:rPr>
          <w:rFonts w:ascii="Calibri" w:hAnsi="Calibri"/>
          <w:b/>
          <w:i w:val="0"/>
          <w:color w:val="0F172A"/>
          <w:sz w:val="28"/>
        </w:rPr>
        <w:t>📊  The Data Flow</w:t>
      </w:r>
    </w:p>
    <w:p w14:paraId="01257B6E">
      <w:pPr>
        <w:spacing w:before="0" w:after="0"/>
      </w:pPr>
      <w:r>
        <w:rPr>
          <w:rFonts w:ascii="Consolas" w:hAnsi="Consolas"/>
          <w:b w:val="0"/>
          <w:i w:val="0"/>
          <w:color w:val="0F172A"/>
          <w:sz w:val="20"/>
        </w:rPr>
        <w:t xml:space="preserve">    Python variable (e.g., stories = [...])</w:t>
      </w:r>
    </w:p>
    <w:p w14:paraId="285DD674">
      <w:pPr>
        <w:spacing w:before="0" w:after="0"/>
      </w:pPr>
      <w:r>
        <w:rPr>
          <w:rFonts w:ascii="Consolas" w:hAnsi="Consolas"/>
          <w:b w:val="0"/>
          <w:i w:val="0"/>
          <w:color w:val="0D9488"/>
          <w:sz w:val="20"/>
        </w:rPr>
        <w:t xml:space="preserve">       ↓</w:t>
      </w:r>
    </w:p>
    <w:p w14:paraId="0D0E3DE4">
      <w:pPr>
        <w:spacing w:before="0" w:after="0"/>
      </w:pPr>
      <w:r>
        <w:rPr>
          <w:rFonts w:ascii="Consolas" w:hAnsi="Consolas"/>
          <w:b w:val="0"/>
          <w:i w:val="0"/>
          <w:color w:val="0F172A"/>
          <w:sz w:val="20"/>
        </w:rPr>
        <w:t xml:space="preserve">    Flask function calls render_template("home.html", stories=stories)</w:t>
      </w:r>
    </w:p>
    <w:p w14:paraId="52515761">
      <w:pPr>
        <w:spacing w:before="0" w:after="0"/>
      </w:pPr>
      <w:r>
        <w:rPr>
          <w:rFonts w:ascii="Consolas" w:hAnsi="Consolas"/>
          <w:b w:val="0"/>
          <w:i w:val="0"/>
          <w:color w:val="0D9488"/>
          <w:sz w:val="20"/>
        </w:rPr>
        <w:t xml:space="preserve">       ↓</w:t>
      </w:r>
    </w:p>
    <w:p w14:paraId="68DBC60E">
      <w:pPr>
        <w:spacing w:before="0" w:after="0"/>
      </w:pPr>
      <w:r>
        <w:rPr>
          <w:rFonts w:ascii="Consolas" w:hAnsi="Consolas"/>
          <w:b w:val="0"/>
          <w:i w:val="0"/>
          <w:color w:val="0F172A"/>
          <w:sz w:val="20"/>
        </w:rPr>
        <w:t xml:space="preserve">    Jinja2 engine receives the template and the data</w:t>
      </w:r>
    </w:p>
    <w:p w14:paraId="055BA3EF">
      <w:pPr>
        <w:spacing w:before="0" w:after="0"/>
      </w:pPr>
      <w:r>
        <w:rPr>
          <w:rFonts w:ascii="Consolas" w:hAnsi="Consolas"/>
          <w:b w:val="0"/>
          <w:i w:val="0"/>
          <w:color w:val="0D9488"/>
          <w:sz w:val="20"/>
        </w:rPr>
        <w:t xml:space="preserve">       ↓</w:t>
      </w:r>
    </w:p>
    <w:p w14:paraId="217B207A">
      <w:pPr>
        <w:spacing w:before="0" w:after="0"/>
      </w:pPr>
      <w:r>
        <w:rPr>
          <w:rFonts w:ascii="Consolas" w:hAnsi="Consolas"/>
          <w:b w:val="0"/>
          <w:i w:val="0"/>
          <w:color w:val="0F172A"/>
          <w:sz w:val="20"/>
        </w:rPr>
        <w:t xml:space="preserve">    Jinja2 replaces {{ stories }} with actual list content</w:t>
      </w:r>
    </w:p>
    <w:p w14:paraId="06651C9B">
      <w:pPr>
        <w:spacing w:before="0" w:after="0"/>
      </w:pPr>
      <w:r>
        <w:rPr>
          <w:rFonts w:ascii="Consolas" w:hAnsi="Consolas"/>
          <w:b w:val="0"/>
          <w:i w:val="0"/>
          <w:color w:val="0D9488"/>
          <w:sz w:val="20"/>
        </w:rPr>
        <w:t xml:space="preserve">       ↓</w:t>
      </w:r>
    </w:p>
    <w:p w14:paraId="077CE719">
      <w:pPr>
        <w:spacing w:before="0" w:after="0"/>
      </w:pPr>
      <w:r>
        <w:rPr>
          <w:rFonts w:ascii="Consolas" w:hAnsi="Consolas"/>
          <w:b w:val="0"/>
          <w:i w:val="0"/>
          <w:color w:val="0F172A"/>
          <w:sz w:val="20"/>
        </w:rPr>
        <w:t xml:space="preserve">    Jinja2 executes {% for %} loops and {% if %} conditions</w:t>
      </w:r>
    </w:p>
    <w:p w14:paraId="2D3FD29C">
      <w:pPr>
        <w:spacing w:before="0" w:after="0"/>
      </w:pPr>
      <w:r>
        <w:rPr>
          <w:rFonts w:ascii="Consolas" w:hAnsi="Consolas"/>
          <w:b w:val="0"/>
          <w:i w:val="0"/>
          <w:color w:val="0D9488"/>
          <w:sz w:val="20"/>
        </w:rPr>
        <w:t xml:space="preserve">       ↓</w:t>
      </w:r>
    </w:p>
    <w:p w14:paraId="4788422E">
      <w:pPr>
        <w:spacing w:before="0" w:after="0"/>
      </w:pPr>
      <w:r>
        <w:rPr>
          <w:rFonts w:ascii="Consolas" w:hAnsi="Consolas"/>
          <w:b w:val="0"/>
          <w:i w:val="0"/>
          <w:color w:val="0F172A"/>
          <w:sz w:val="20"/>
        </w:rPr>
        <w:t xml:space="preserve">    Complete HTML string is generated</w:t>
      </w:r>
    </w:p>
    <w:p w14:paraId="121F5E3A">
      <w:pPr>
        <w:spacing w:before="0" w:after="0"/>
      </w:pPr>
      <w:r>
        <w:rPr>
          <w:rFonts w:ascii="Consolas" w:hAnsi="Consolas"/>
          <w:b w:val="0"/>
          <w:i w:val="0"/>
          <w:color w:val="0D9488"/>
          <w:sz w:val="20"/>
        </w:rPr>
        <w:t xml:space="preserve">       ↓</w:t>
      </w:r>
    </w:p>
    <w:p w14:paraId="1D91E534">
      <w:pPr>
        <w:spacing w:before="0" w:after="0"/>
      </w:pPr>
      <w:r>
        <w:rPr>
          <w:rFonts w:ascii="Consolas" w:hAnsi="Consolas"/>
          <w:b w:val="0"/>
          <w:i w:val="0"/>
          <w:color w:val="0F172A"/>
          <w:sz w:val="20"/>
        </w:rPr>
        <w:t xml:space="preserve">    Flask sends the HTML to the browser</w:t>
      </w:r>
    </w:p>
    <w:p w14:paraId="429FC5D4">
      <w:pPr>
        <w:spacing w:before="0" w:after="0"/>
      </w:pPr>
      <w:r>
        <w:rPr>
          <w:rFonts w:ascii="Consolas" w:hAnsi="Consolas"/>
          <w:b w:val="0"/>
          <w:i w:val="0"/>
          <w:color w:val="0D9488"/>
          <w:sz w:val="20"/>
        </w:rPr>
        <w:t xml:space="preserve">       ↓</w:t>
      </w:r>
    </w:p>
    <w:p w14:paraId="65AFF561">
      <w:pPr>
        <w:spacing w:before="0" w:after="0"/>
      </w:pPr>
      <w:r>
        <w:rPr>
          <w:rFonts w:ascii="Consolas" w:hAnsi="Consolas"/>
          <w:b w:val="0"/>
          <w:i w:val="0"/>
          <w:color w:val="0F172A"/>
          <w:sz w:val="20"/>
        </w:rPr>
        <w:t xml:space="preserve">    Browser displays the page</w:t>
      </w:r>
    </w:p>
    <w:p w14:paraId="118836A3">
      <w:pPr>
        <w:spacing w:before="0" w:after="120"/>
      </w:pPr>
    </w:p>
    <w:p w14:paraId="58012765">
      <w:pPr>
        <w:spacing w:before="240" w:after="160"/>
      </w:pPr>
      <w:r>
        <w:rPr>
          <w:rFonts w:ascii="Calibri" w:hAnsi="Calibri"/>
          <w:b/>
          <w:i w:val="0"/>
          <w:color w:val="0F172A"/>
          <w:sz w:val="28"/>
        </w:rPr>
        <w:t>📖  Jinja2 Syntax Reference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4DBD7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506C340F">
            <w:pPr>
              <w:spacing w:before="80" w:after="80"/>
            </w:pPr>
            <w:r>
              <w:rPr>
                <w:rFonts w:ascii="Calibri" w:hAnsi="Calibri"/>
                <w:b/>
                <w:i w:val="0"/>
                <w:color w:val="FFFFFF"/>
                <w:sz w:val="20"/>
              </w:rPr>
              <w:t>Syntax</w:t>
            </w:r>
          </w:p>
        </w:tc>
        <w:tc>
          <w:tcPr>
            <w:tcW w:w="3120" w:type="dxa"/>
            <w:shd w:val="clear" w:color="auto" w:fill="0D9488"/>
          </w:tcPr>
          <w:p w14:paraId="15092A79">
            <w:pPr>
              <w:spacing w:before="80" w:after="80"/>
            </w:pPr>
            <w:r>
              <w:rPr>
                <w:rFonts w:ascii="Calibri" w:hAnsi="Calibri"/>
                <w:b/>
                <w:i w:val="0"/>
                <w:color w:val="FFFFFF"/>
                <w:sz w:val="20"/>
              </w:rPr>
              <w:t>Type</w:t>
            </w:r>
          </w:p>
        </w:tc>
        <w:tc>
          <w:tcPr>
            <w:tcW w:w="3120" w:type="dxa"/>
            <w:shd w:val="clear" w:color="auto" w:fill="0D9488"/>
          </w:tcPr>
          <w:p w14:paraId="5CDAD90C">
            <w:pPr>
              <w:spacing w:before="80" w:after="80"/>
            </w:pPr>
            <w:r>
              <w:rPr>
                <w:rFonts w:ascii="Calibri" w:hAnsi="Calibri"/>
                <w:b/>
                <w:i w:val="0"/>
                <w:color w:val="FFFFFF"/>
                <w:sz w:val="20"/>
              </w:rPr>
              <w:t>Explanation</w:t>
            </w:r>
          </w:p>
        </w:tc>
      </w:tr>
      <w:tr w14:paraId="29C5C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5A96EE9">
            <w:pPr>
              <w:spacing w:before="60" w:after="60"/>
            </w:pPr>
            <w:r>
              <w:rPr>
                <w:rFonts w:ascii="Calibri" w:hAnsi="Calibri"/>
                <w:b w:val="0"/>
                <w:i w:val="0"/>
                <w:color w:val="0F172A"/>
                <w:sz w:val="18"/>
              </w:rPr>
              <w:t>{{ variable }}</w:t>
            </w:r>
          </w:p>
        </w:tc>
        <w:tc>
          <w:tcPr>
            <w:tcW w:w="3120" w:type="dxa"/>
            <w:shd w:val="clear" w:color="auto" w:fill="FFFFFF"/>
          </w:tcPr>
          <w:p w14:paraId="6BF29BAA">
            <w:pPr>
              <w:spacing w:before="60" w:after="60"/>
            </w:pPr>
            <w:r>
              <w:rPr>
                <w:rFonts w:ascii="Calibri" w:hAnsi="Calibri"/>
                <w:b w:val="0"/>
                <w:i w:val="0"/>
                <w:color w:val="0F172A"/>
                <w:sz w:val="18"/>
              </w:rPr>
              <w:t>Output</w:t>
            </w:r>
          </w:p>
        </w:tc>
        <w:tc>
          <w:tcPr>
            <w:tcW w:w="3120" w:type="dxa"/>
            <w:shd w:val="clear" w:color="auto" w:fill="FFFFFF"/>
          </w:tcPr>
          <w:p w14:paraId="01E75931">
            <w:pPr>
              <w:spacing w:before="60" w:after="60"/>
            </w:pPr>
            <w:r>
              <w:rPr>
                <w:rFonts w:ascii="Calibri" w:hAnsi="Calibri"/>
                <w:b w:val="0"/>
                <w:i w:val="0"/>
                <w:color w:val="0F172A"/>
                <w:sz w:val="18"/>
              </w:rPr>
              <w:t>Prints the value of a variable. Example: {{ story["title"] }} outputs the title text.</w:t>
            </w:r>
          </w:p>
        </w:tc>
      </w:tr>
      <w:tr w14:paraId="4F7BC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5F36F3D">
            <w:pPr>
              <w:spacing w:before="60" w:after="60"/>
            </w:pPr>
            <w:r>
              <w:rPr>
                <w:rFonts w:ascii="Calibri" w:hAnsi="Calibri"/>
                <w:b w:val="0"/>
                <w:i w:val="0"/>
                <w:color w:val="0F172A"/>
                <w:sz w:val="18"/>
              </w:rPr>
              <w:t>{% if condition %}</w:t>
            </w:r>
          </w:p>
        </w:tc>
        <w:tc>
          <w:tcPr>
            <w:tcW w:w="3120" w:type="dxa"/>
            <w:shd w:val="clear" w:color="auto" w:fill="F8FAFC"/>
          </w:tcPr>
          <w:p w14:paraId="255B88AB">
            <w:pPr>
              <w:spacing w:before="60" w:after="60"/>
            </w:pPr>
            <w:r>
              <w:rPr>
                <w:rFonts w:ascii="Calibri" w:hAnsi="Calibri"/>
                <w:b w:val="0"/>
                <w:i w:val="0"/>
                <w:color w:val="0F172A"/>
                <w:sz w:val="18"/>
              </w:rPr>
              <w:t>Conditional</w:t>
            </w:r>
          </w:p>
        </w:tc>
        <w:tc>
          <w:tcPr>
            <w:tcW w:w="3120" w:type="dxa"/>
            <w:shd w:val="clear" w:color="auto" w:fill="F8FAFC"/>
          </w:tcPr>
          <w:p w14:paraId="540FB525">
            <w:pPr>
              <w:spacing w:before="60" w:after="60"/>
            </w:pPr>
            <w:r>
              <w:rPr>
                <w:rFonts w:ascii="Calibri" w:hAnsi="Calibri"/>
                <w:b w:val="0"/>
                <w:i w:val="0"/>
                <w:color w:val="0F172A"/>
                <w:sz w:val="18"/>
              </w:rPr>
              <w:t>Runs the enclosed HTML only if the condition is True. Must end with {% endif %}.</w:t>
            </w:r>
          </w:p>
        </w:tc>
      </w:tr>
      <w:tr w14:paraId="49EAD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0E3711E">
            <w:pPr>
              <w:spacing w:before="60" w:after="60"/>
            </w:pPr>
            <w:r>
              <w:rPr>
                <w:rFonts w:ascii="Calibri" w:hAnsi="Calibri"/>
                <w:b w:val="0"/>
                <w:i w:val="0"/>
                <w:color w:val="0F172A"/>
                <w:sz w:val="18"/>
              </w:rPr>
              <w:t>{% for item in list %}</w:t>
            </w:r>
          </w:p>
        </w:tc>
        <w:tc>
          <w:tcPr>
            <w:tcW w:w="3120" w:type="dxa"/>
            <w:shd w:val="clear" w:color="auto" w:fill="FFFFFF"/>
          </w:tcPr>
          <w:p w14:paraId="54A768F5">
            <w:pPr>
              <w:spacing w:before="60" w:after="60"/>
            </w:pPr>
            <w:r>
              <w:rPr>
                <w:rFonts w:ascii="Calibri" w:hAnsi="Calibri"/>
                <w:b w:val="0"/>
                <w:i w:val="0"/>
                <w:color w:val="0F172A"/>
                <w:sz w:val="18"/>
              </w:rPr>
              <w:t>Loop</w:t>
            </w:r>
          </w:p>
        </w:tc>
        <w:tc>
          <w:tcPr>
            <w:tcW w:w="3120" w:type="dxa"/>
            <w:shd w:val="clear" w:color="auto" w:fill="FFFFFF"/>
          </w:tcPr>
          <w:p w14:paraId="173C844B">
            <w:pPr>
              <w:spacing w:before="60" w:after="60"/>
            </w:pPr>
            <w:r>
              <w:rPr>
                <w:rFonts w:ascii="Calibri" w:hAnsi="Calibri"/>
                <w:b w:val="0"/>
                <w:i w:val="0"/>
                <w:color w:val="0F172A"/>
                <w:sz w:val="18"/>
              </w:rPr>
              <w:t>Repeats the enclosed HTML for each item. Must end with {% endfor %}.</w:t>
            </w:r>
          </w:p>
        </w:tc>
      </w:tr>
      <w:tr w14:paraId="1CD14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57DE6E16">
            <w:pPr>
              <w:spacing w:before="60" w:after="60"/>
            </w:pPr>
            <w:r>
              <w:rPr>
                <w:rFonts w:ascii="Calibri" w:hAnsi="Calibri"/>
                <w:b w:val="0"/>
                <w:i w:val="0"/>
                <w:color w:val="0F172A"/>
                <w:sz w:val="18"/>
              </w:rPr>
              <w:t>{% else %}</w:t>
            </w:r>
          </w:p>
        </w:tc>
        <w:tc>
          <w:tcPr>
            <w:tcW w:w="3120" w:type="dxa"/>
            <w:shd w:val="clear" w:color="auto" w:fill="F8FAFC"/>
          </w:tcPr>
          <w:p w14:paraId="6C78D798">
            <w:pPr>
              <w:spacing w:before="60" w:after="60"/>
            </w:pPr>
            <w:r>
              <w:rPr>
                <w:rFonts w:ascii="Calibri" w:hAnsi="Calibri"/>
                <w:b w:val="0"/>
                <w:i w:val="0"/>
                <w:color w:val="0F172A"/>
                <w:sz w:val="18"/>
              </w:rPr>
              <w:t>Else branch</w:t>
            </w:r>
          </w:p>
        </w:tc>
        <w:tc>
          <w:tcPr>
            <w:tcW w:w="3120" w:type="dxa"/>
            <w:shd w:val="clear" w:color="auto" w:fill="F8FAFC"/>
          </w:tcPr>
          <w:p w14:paraId="6A5EE733">
            <w:pPr>
              <w:spacing w:before="60" w:after="60"/>
            </w:pPr>
            <w:r>
              <w:rPr>
                <w:rFonts w:ascii="Calibri" w:hAnsi="Calibri"/>
                <w:b w:val="0"/>
                <w:i w:val="0"/>
                <w:color w:val="0F172A"/>
                <w:sz w:val="18"/>
              </w:rPr>
              <w:t>Used with {% if %}. Runs when the condition is False.</w:t>
            </w:r>
          </w:p>
        </w:tc>
      </w:tr>
      <w:tr w14:paraId="1ECC9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D82A0F6">
            <w:pPr>
              <w:spacing w:before="60" w:after="60"/>
            </w:pPr>
            <w:r>
              <w:rPr>
                <w:rFonts w:ascii="Calibri" w:hAnsi="Calibri"/>
                <w:b w:val="0"/>
                <w:i w:val="0"/>
                <w:color w:val="0F172A"/>
                <w:sz w:val="18"/>
              </w:rPr>
              <w:t>{% endif %}</w:t>
            </w:r>
          </w:p>
        </w:tc>
        <w:tc>
          <w:tcPr>
            <w:tcW w:w="3120" w:type="dxa"/>
            <w:shd w:val="clear" w:color="auto" w:fill="FFFFFF"/>
          </w:tcPr>
          <w:p w14:paraId="4C33A84A">
            <w:pPr>
              <w:spacing w:before="60" w:after="60"/>
            </w:pPr>
            <w:r>
              <w:rPr>
                <w:rFonts w:ascii="Calibri" w:hAnsi="Calibri"/>
                <w:b w:val="0"/>
                <w:i w:val="0"/>
                <w:color w:val="0F172A"/>
                <w:sz w:val="18"/>
              </w:rPr>
              <w:t>End if</w:t>
            </w:r>
          </w:p>
        </w:tc>
        <w:tc>
          <w:tcPr>
            <w:tcW w:w="3120" w:type="dxa"/>
            <w:shd w:val="clear" w:color="auto" w:fill="FFFFFF"/>
          </w:tcPr>
          <w:p w14:paraId="2766922C">
            <w:pPr>
              <w:spacing w:before="60" w:after="60"/>
            </w:pPr>
            <w:r>
              <w:rPr>
                <w:rFonts w:ascii="Calibri" w:hAnsi="Calibri"/>
                <w:b w:val="0"/>
                <w:i w:val="0"/>
                <w:color w:val="0F172A"/>
                <w:sz w:val="18"/>
              </w:rPr>
              <w:t>Required to close every {% if %} block. Unlike Python, Jinja2 cannot use indentation.</w:t>
            </w:r>
          </w:p>
        </w:tc>
      </w:tr>
      <w:tr w14:paraId="0AE8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1A949559">
            <w:pPr>
              <w:spacing w:before="60" w:after="60"/>
            </w:pPr>
            <w:r>
              <w:rPr>
                <w:rFonts w:ascii="Calibri" w:hAnsi="Calibri"/>
                <w:b w:val="0"/>
                <w:i w:val="0"/>
                <w:color w:val="0F172A"/>
                <w:sz w:val="18"/>
              </w:rPr>
              <w:t>{% endfor %}</w:t>
            </w:r>
          </w:p>
        </w:tc>
        <w:tc>
          <w:tcPr>
            <w:tcW w:w="3120" w:type="dxa"/>
            <w:shd w:val="clear" w:color="auto" w:fill="F8FAFC"/>
          </w:tcPr>
          <w:p w14:paraId="4717D188">
            <w:pPr>
              <w:spacing w:before="60" w:after="60"/>
            </w:pPr>
            <w:r>
              <w:rPr>
                <w:rFonts w:ascii="Calibri" w:hAnsi="Calibri"/>
                <w:b w:val="0"/>
                <w:i w:val="0"/>
                <w:color w:val="0F172A"/>
                <w:sz w:val="18"/>
              </w:rPr>
              <w:t>End for</w:t>
            </w:r>
          </w:p>
        </w:tc>
        <w:tc>
          <w:tcPr>
            <w:tcW w:w="3120" w:type="dxa"/>
            <w:shd w:val="clear" w:color="auto" w:fill="F8FAFC"/>
          </w:tcPr>
          <w:p w14:paraId="3301DDA9">
            <w:pPr>
              <w:spacing w:before="60" w:after="60"/>
            </w:pPr>
            <w:r>
              <w:rPr>
                <w:rFonts w:ascii="Calibri" w:hAnsi="Calibri"/>
                <w:b w:val="0"/>
                <w:i w:val="0"/>
                <w:color w:val="0F172A"/>
                <w:sz w:val="18"/>
              </w:rPr>
              <w:t>Required to close every {% for %} block.</w:t>
            </w:r>
          </w:p>
        </w:tc>
      </w:tr>
      <w:tr w14:paraId="7FC36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0E12908">
            <w:pPr>
              <w:spacing w:before="60" w:after="60"/>
            </w:pPr>
            <w:r>
              <w:rPr>
                <w:rFonts w:ascii="Calibri" w:hAnsi="Calibri"/>
                <w:b w:val="0"/>
                <w:i w:val="0"/>
                <w:color w:val="0F172A"/>
                <w:sz w:val="18"/>
              </w:rPr>
              <w:t>loop.index0</w:t>
            </w:r>
          </w:p>
        </w:tc>
        <w:tc>
          <w:tcPr>
            <w:tcW w:w="3120" w:type="dxa"/>
            <w:shd w:val="clear" w:color="auto" w:fill="FFFFFF"/>
          </w:tcPr>
          <w:p w14:paraId="4F6AED22">
            <w:pPr>
              <w:spacing w:before="60" w:after="60"/>
            </w:pPr>
            <w:r>
              <w:rPr>
                <w:rFonts w:ascii="Calibri" w:hAnsi="Calibri"/>
                <w:b w:val="0"/>
                <w:i w:val="0"/>
                <w:color w:val="0F172A"/>
                <w:sz w:val="18"/>
              </w:rPr>
              <w:t>Loop index (0-based)</w:t>
            </w:r>
          </w:p>
        </w:tc>
        <w:tc>
          <w:tcPr>
            <w:tcW w:w="3120" w:type="dxa"/>
            <w:shd w:val="clear" w:color="auto" w:fill="FFFFFF"/>
          </w:tcPr>
          <w:p w14:paraId="5DB8A02A">
            <w:pPr>
              <w:spacing w:before="60" w:after="60"/>
            </w:pPr>
            <w:r>
              <w:rPr>
                <w:rFonts w:ascii="Calibri" w:hAnsi="Calibri"/>
                <w:b w:val="0"/>
                <w:i w:val="0"/>
                <w:color w:val="0F172A"/>
                <w:sz w:val="18"/>
              </w:rPr>
              <w:t>Inside a {% for %} loop, gives the current iteration number starting from 0.</w:t>
            </w:r>
          </w:p>
        </w:tc>
      </w:tr>
      <w:tr w14:paraId="19AD3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76969FCF">
            <w:pPr>
              <w:spacing w:before="60" w:after="60"/>
            </w:pPr>
            <w:r>
              <w:rPr>
                <w:rFonts w:ascii="Calibri" w:hAnsi="Calibri"/>
                <w:b w:val="0"/>
                <w:i w:val="0"/>
                <w:color w:val="0F172A"/>
                <w:sz w:val="18"/>
              </w:rPr>
              <w:t>loop.index</w:t>
            </w:r>
          </w:p>
        </w:tc>
        <w:tc>
          <w:tcPr>
            <w:tcW w:w="3120" w:type="dxa"/>
            <w:shd w:val="clear" w:color="auto" w:fill="F8FAFC"/>
          </w:tcPr>
          <w:p w14:paraId="68A875D0">
            <w:pPr>
              <w:spacing w:before="60" w:after="60"/>
            </w:pPr>
            <w:r>
              <w:rPr>
                <w:rFonts w:ascii="Calibri" w:hAnsi="Calibri"/>
                <w:b w:val="0"/>
                <w:i w:val="0"/>
                <w:color w:val="0F172A"/>
                <w:sz w:val="18"/>
              </w:rPr>
              <w:t>Loop index (1-based)</w:t>
            </w:r>
          </w:p>
        </w:tc>
        <w:tc>
          <w:tcPr>
            <w:tcW w:w="3120" w:type="dxa"/>
            <w:shd w:val="clear" w:color="auto" w:fill="F8FAFC"/>
          </w:tcPr>
          <w:p w14:paraId="5DBCD109">
            <w:pPr>
              <w:spacing w:before="60" w:after="60"/>
            </w:pPr>
            <w:r>
              <w:rPr>
                <w:rFonts w:ascii="Calibri" w:hAnsi="Calibri"/>
                <w:b w:val="0"/>
                <w:i w:val="0"/>
                <w:color w:val="0F172A"/>
                <w:sz w:val="18"/>
              </w:rPr>
              <w:t>Same as above but starts from 1.</w:t>
            </w:r>
          </w:p>
        </w:tc>
      </w:tr>
      <w:tr w14:paraId="5EFC4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98DFC81">
            <w:pPr>
              <w:spacing w:before="60" w:after="60"/>
            </w:pPr>
            <w:r>
              <w:rPr>
                <w:rFonts w:ascii="Calibri" w:hAnsi="Calibri"/>
                <w:b w:val="0"/>
                <w:i w:val="0"/>
                <w:color w:val="0F172A"/>
                <w:sz w:val="18"/>
              </w:rPr>
              <w:t>url_for('func_name')</w:t>
            </w:r>
          </w:p>
        </w:tc>
        <w:tc>
          <w:tcPr>
            <w:tcW w:w="3120" w:type="dxa"/>
            <w:shd w:val="clear" w:color="auto" w:fill="FFFFFF"/>
          </w:tcPr>
          <w:p w14:paraId="414D8433">
            <w:pPr>
              <w:spacing w:before="60" w:after="60"/>
            </w:pPr>
            <w:r>
              <w:rPr>
                <w:rFonts w:ascii="Calibri" w:hAnsi="Calibri"/>
                <w:b w:val="0"/>
                <w:i w:val="0"/>
                <w:color w:val="0F172A"/>
                <w:sz w:val="18"/>
              </w:rPr>
              <w:t>URL generation</w:t>
            </w:r>
          </w:p>
        </w:tc>
        <w:tc>
          <w:tcPr>
            <w:tcW w:w="3120" w:type="dxa"/>
            <w:shd w:val="clear" w:color="auto" w:fill="FFFFFF"/>
          </w:tcPr>
          <w:p w14:paraId="10A7C9BA">
            <w:pPr>
              <w:spacing w:before="60" w:after="60"/>
            </w:pPr>
            <w:r>
              <w:rPr>
                <w:rFonts w:ascii="Calibri" w:hAnsi="Calibri"/>
                <w:b w:val="0"/>
                <w:i w:val="0"/>
                <w:color w:val="0F172A"/>
                <w:sz w:val="18"/>
              </w:rPr>
              <w:t>Generates the URL for the named function. Used inside {{ }}.</w:t>
            </w:r>
          </w:p>
        </w:tc>
      </w:tr>
    </w:tbl>
    <w:p w14:paraId="2E610958">
      <w:r>
        <w:br w:type="page"/>
      </w:r>
    </w:p>
    <w:p w14:paraId="66CC5108">
      <w:pPr>
        <w:spacing w:before="360" w:after="160"/>
      </w:pPr>
      <w:r>
        <w:rPr>
          <w:rFonts w:ascii="Calibri" w:hAnsi="Calibri"/>
          <w:b/>
          <w:i w:val="0"/>
          <w:color w:val="0F172A"/>
          <w:sz w:val="36"/>
        </w:rPr>
        <w:t>🔄  9. Complete Request-Response Flows (Dry Runs)</w:t>
      </w:r>
    </w:p>
    <w:p w14:paraId="179A2B29">
      <w:pPr>
        <w:spacing w:before="0" w:after="120"/>
      </w:pPr>
      <w:r>
        <w:rPr>
          <w:rFonts w:ascii="Calibri" w:hAnsi="Calibri"/>
          <w:b w:val="0"/>
          <w:i w:val="0"/>
          <w:color w:val="475569"/>
          <w:sz w:val="20"/>
        </w:rPr>
        <w:t>Let us trace exactly what happens for each major feature in the application, step by step.</w:t>
      </w:r>
    </w:p>
    <w:p w14:paraId="55B8F6EF">
      <w:pPr>
        <w:spacing w:before="240" w:after="160"/>
      </w:pPr>
      <w:r>
        <w:rPr>
          <w:rFonts w:ascii="Calibri" w:hAnsi="Calibri"/>
          <w:b/>
          <w:i w:val="0"/>
          <w:color w:val="0F172A"/>
          <w:sz w:val="28"/>
        </w:rPr>
        <w:t>➕  9.1  Adding a New Story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6"/>
        <w:gridCol w:w="2812"/>
        <w:gridCol w:w="4938"/>
      </w:tblGrid>
      <w:tr w14:paraId="08DC5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7921B18C">
            <w:pPr>
              <w:spacing w:before="80" w:after="80"/>
            </w:pPr>
            <w:r>
              <w:rPr>
                <w:rFonts w:ascii="Calibri" w:hAnsi="Calibri"/>
                <w:b/>
                <w:i w:val="0"/>
                <w:color w:val="FFFFFF"/>
                <w:sz w:val="20"/>
              </w:rPr>
              <w:t>Step</w:t>
            </w:r>
          </w:p>
        </w:tc>
        <w:tc>
          <w:tcPr>
            <w:tcW w:w="3120" w:type="dxa"/>
            <w:shd w:val="clear" w:color="auto" w:fill="0D9488"/>
          </w:tcPr>
          <w:p w14:paraId="7A40CACE">
            <w:pPr>
              <w:spacing w:before="80" w:after="80"/>
            </w:pPr>
            <w:r>
              <w:rPr>
                <w:rFonts w:ascii="Calibri" w:hAnsi="Calibri"/>
                <w:b/>
                <w:i w:val="0"/>
                <w:color w:val="FFFFFF"/>
                <w:sz w:val="20"/>
              </w:rPr>
              <w:t>What Happens</w:t>
            </w:r>
          </w:p>
        </w:tc>
        <w:tc>
          <w:tcPr>
            <w:tcW w:w="3120" w:type="dxa"/>
            <w:shd w:val="clear" w:color="auto" w:fill="0D9488"/>
          </w:tcPr>
          <w:p w14:paraId="7C396F14">
            <w:pPr>
              <w:spacing w:before="80" w:after="80"/>
            </w:pPr>
            <w:r>
              <w:rPr>
                <w:rFonts w:ascii="Calibri" w:hAnsi="Calibri"/>
                <w:b/>
                <w:i w:val="0"/>
                <w:color w:val="FFFFFF"/>
                <w:sz w:val="20"/>
              </w:rPr>
              <w:t>Technical Detail</w:t>
            </w:r>
          </w:p>
        </w:tc>
      </w:tr>
      <w:tr w14:paraId="11C13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1350BFD">
            <w:pPr>
              <w:spacing w:before="60" w:after="60"/>
            </w:pPr>
            <w:r>
              <w:rPr>
                <w:rFonts w:ascii="Calibri" w:hAnsi="Calibri"/>
                <w:b w:val="0"/>
                <w:i w:val="0"/>
                <w:color w:val="0F172A"/>
                <w:sz w:val="18"/>
              </w:rPr>
              <w:t>1</w:t>
            </w:r>
          </w:p>
        </w:tc>
        <w:tc>
          <w:tcPr>
            <w:tcW w:w="3120" w:type="dxa"/>
            <w:shd w:val="clear" w:color="auto" w:fill="FFFFFF"/>
          </w:tcPr>
          <w:p w14:paraId="4712D7DF">
            <w:pPr>
              <w:spacing w:before="60" w:after="60"/>
            </w:pPr>
            <w:r>
              <w:rPr>
                <w:rFonts w:ascii="Calibri" w:hAnsi="Calibri"/>
                <w:b w:val="0"/>
                <w:i w:val="0"/>
                <w:color w:val="0F172A"/>
                <w:sz w:val="18"/>
              </w:rPr>
              <w:t>User opens browser and goes to http://127.0.0.1:5000/</w:t>
            </w:r>
          </w:p>
        </w:tc>
        <w:tc>
          <w:tcPr>
            <w:tcW w:w="3120" w:type="dxa"/>
            <w:shd w:val="clear" w:color="auto" w:fill="FFFFFF"/>
          </w:tcPr>
          <w:p w14:paraId="38EDBEAC">
            <w:pPr>
              <w:spacing w:before="60" w:after="60"/>
            </w:pPr>
            <w:r>
              <w:rPr>
                <w:rFonts w:ascii="Calibri" w:hAnsi="Calibri"/>
                <w:b w:val="0"/>
                <w:i w:val="0"/>
                <w:color w:val="0F172A"/>
                <w:sz w:val="18"/>
              </w:rPr>
              <w:t>Browser sends GET request to /</w:t>
            </w:r>
          </w:p>
        </w:tc>
      </w:tr>
      <w:tr w14:paraId="7120C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D51A13D">
            <w:pPr>
              <w:spacing w:before="60" w:after="60"/>
            </w:pPr>
            <w:r>
              <w:rPr>
                <w:rFonts w:ascii="Calibri" w:hAnsi="Calibri"/>
                <w:b w:val="0"/>
                <w:i w:val="0"/>
                <w:color w:val="0F172A"/>
                <w:sz w:val="18"/>
              </w:rPr>
              <w:t>2</w:t>
            </w:r>
          </w:p>
        </w:tc>
        <w:tc>
          <w:tcPr>
            <w:tcW w:w="3120" w:type="dxa"/>
            <w:shd w:val="clear" w:color="auto" w:fill="F8FAFC"/>
          </w:tcPr>
          <w:p w14:paraId="0D5B831F">
            <w:pPr>
              <w:spacing w:before="60" w:after="60"/>
            </w:pPr>
            <w:r>
              <w:rPr>
                <w:rFonts w:ascii="Calibri" w:hAnsi="Calibri"/>
                <w:b w:val="0"/>
                <w:i w:val="0"/>
                <w:color w:val="0F172A"/>
                <w:sz w:val="18"/>
              </w:rPr>
              <w:t>Flask receives the GET request</w:t>
            </w:r>
          </w:p>
        </w:tc>
        <w:tc>
          <w:tcPr>
            <w:tcW w:w="3120" w:type="dxa"/>
            <w:shd w:val="clear" w:color="auto" w:fill="F8FAFC"/>
          </w:tcPr>
          <w:p w14:paraId="75853FD0">
            <w:pPr>
              <w:spacing w:before="60" w:after="60"/>
            </w:pPr>
            <w:r>
              <w:rPr>
                <w:rFonts w:ascii="Calibri" w:hAnsi="Calibri"/>
                <w:b w:val="0"/>
                <w:i w:val="0"/>
                <w:color w:val="0F172A"/>
                <w:sz w:val="18"/>
              </w:rPr>
              <w:t>Flask's built-in server processes the request</w:t>
            </w:r>
          </w:p>
        </w:tc>
      </w:tr>
      <w:tr w14:paraId="34C5C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3565872F">
            <w:pPr>
              <w:spacing w:before="60" w:after="60"/>
            </w:pPr>
            <w:r>
              <w:rPr>
                <w:rFonts w:ascii="Calibri" w:hAnsi="Calibri"/>
                <w:b w:val="0"/>
                <w:i w:val="0"/>
                <w:color w:val="0F172A"/>
                <w:sz w:val="18"/>
              </w:rPr>
              <w:t>3</w:t>
            </w:r>
          </w:p>
        </w:tc>
        <w:tc>
          <w:tcPr>
            <w:tcW w:w="3120" w:type="dxa"/>
            <w:shd w:val="clear" w:color="auto" w:fill="FFFFFF"/>
          </w:tcPr>
          <w:p w14:paraId="5295B539">
            <w:pPr>
              <w:spacing w:before="60" w:after="60"/>
            </w:pPr>
            <w:r>
              <w:rPr>
                <w:rFonts w:ascii="Calibri" w:hAnsi="Calibri"/>
                <w:b w:val="0"/>
                <w:i w:val="0"/>
                <w:color w:val="0F172A"/>
                <w:sz w:val="18"/>
              </w:rPr>
              <w:t>Flask matches "/" to @app.route("/")</w:t>
            </w:r>
          </w:p>
        </w:tc>
        <w:tc>
          <w:tcPr>
            <w:tcW w:w="3120" w:type="dxa"/>
            <w:shd w:val="clear" w:color="auto" w:fill="FFFFFF"/>
          </w:tcPr>
          <w:p w14:paraId="0DCB217C">
            <w:pPr>
              <w:spacing w:before="60" w:after="60"/>
            </w:pPr>
            <w:r>
              <w:rPr>
                <w:rFonts w:ascii="Calibri" w:hAnsi="Calibri"/>
                <w:b w:val="0"/>
                <w:i w:val="0"/>
                <w:color w:val="0F172A"/>
                <w:sz w:val="18"/>
              </w:rPr>
              <w:t>URL routing in app.py, line 6</w:t>
            </w:r>
          </w:p>
        </w:tc>
      </w:tr>
      <w:tr w14:paraId="01A8C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0232CFF">
            <w:pPr>
              <w:spacing w:before="60" w:after="60"/>
            </w:pPr>
            <w:r>
              <w:rPr>
                <w:rFonts w:ascii="Calibri" w:hAnsi="Calibri"/>
                <w:b w:val="0"/>
                <w:i w:val="0"/>
                <w:color w:val="0F172A"/>
                <w:sz w:val="18"/>
              </w:rPr>
              <w:t>4</w:t>
            </w:r>
          </w:p>
        </w:tc>
        <w:tc>
          <w:tcPr>
            <w:tcW w:w="3120" w:type="dxa"/>
            <w:shd w:val="clear" w:color="auto" w:fill="F8FAFC"/>
          </w:tcPr>
          <w:p w14:paraId="18FE408B">
            <w:pPr>
              <w:spacing w:before="60" w:after="60"/>
            </w:pPr>
            <w:r>
              <w:rPr>
                <w:rFonts w:ascii="Calibri" w:hAnsi="Calibri"/>
                <w:b w:val="0"/>
                <w:i w:val="0"/>
                <w:color w:val="0F172A"/>
                <w:sz w:val="18"/>
              </w:rPr>
              <w:t>home() function executes</w:t>
            </w:r>
          </w:p>
        </w:tc>
        <w:tc>
          <w:tcPr>
            <w:tcW w:w="3120" w:type="dxa"/>
            <w:shd w:val="clear" w:color="auto" w:fill="F8FAFC"/>
          </w:tcPr>
          <w:p w14:paraId="540547DE">
            <w:pPr>
              <w:spacing w:before="60" w:after="60"/>
            </w:pPr>
            <w:r>
              <w:rPr>
                <w:rFonts w:ascii="Calibri" w:hAnsi="Calibri"/>
                <w:b w:val="0"/>
                <w:i w:val="0"/>
                <w:color w:val="0F172A"/>
                <w:sz w:val="18"/>
              </w:rPr>
              <w:t>app.py, line 7</w:t>
            </w:r>
          </w:p>
        </w:tc>
      </w:tr>
      <w:tr w14:paraId="75139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ECB97D2">
            <w:pPr>
              <w:spacing w:before="60" w:after="60"/>
            </w:pPr>
            <w:r>
              <w:rPr>
                <w:rFonts w:ascii="Calibri" w:hAnsi="Calibri"/>
                <w:b w:val="0"/>
                <w:i w:val="0"/>
                <w:color w:val="0F172A"/>
                <w:sz w:val="18"/>
              </w:rPr>
              <w:t>5</w:t>
            </w:r>
          </w:p>
        </w:tc>
        <w:tc>
          <w:tcPr>
            <w:tcW w:w="3120" w:type="dxa"/>
            <w:shd w:val="clear" w:color="auto" w:fill="FFFFFF"/>
          </w:tcPr>
          <w:p w14:paraId="1D236490">
            <w:pPr>
              <w:spacing w:before="60" w:after="60"/>
            </w:pPr>
            <w:r>
              <w:rPr>
                <w:rFonts w:ascii="Calibri" w:hAnsi="Calibri"/>
                <w:b w:val="0"/>
                <w:i w:val="0"/>
                <w:color w:val="0F172A"/>
                <w:sz w:val="18"/>
              </w:rPr>
              <w:t>request.method is "GET", so the if-block is skipped</w:t>
            </w:r>
          </w:p>
        </w:tc>
        <w:tc>
          <w:tcPr>
            <w:tcW w:w="3120" w:type="dxa"/>
            <w:shd w:val="clear" w:color="auto" w:fill="FFFFFF"/>
          </w:tcPr>
          <w:p w14:paraId="66BDDCB3">
            <w:pPr>
              <w:spacing w:before="60" w:after="60"/>
            </w:pPr>
            <w:r>
              <w:rPr>
                <w:rFonts w:ascii="Calibri" w:hAnsi="Calibri"/>
                <w:b w:val="0"/>
                <w:i w:val="0"/>
                <w:color w:val="0F172A"/>
                <w:sz w:val="18"/>
              </w:rPr>
              <w:t>app.py, line 8 — condition is False</w:t>
            </w:r>
          </w:p>
        </w:tc>
      </w:tr>
      <w:tr w14:paraId="3A05A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20" w:type="dxa"/>
            <w:shd w:val="clear" w:color="auto" w:fill="F8FAFC"/>
          </w:tcPr>
          <w:p w14:paraId="4528D5E8">
            <w:pPr>
              <w:spacing w:before="60" w:after="60"/>
            </w:pPr>
            <w:r>
              <w:rPr>
                <w:rFonts w:ascii="Calibri" w:hAnsi="Calibri"/>
                <w:b w:val="0"/>
                <w:i w:val="0"/>
                <w:color w:val="0F172A"/>
                <w:sz w:val="18"/>
              </w:rPr>
              <w:t>6</w:t>
            </w:r>
          </w:p>
        </w:tc>
        <w:tc>
          <w:tcPr>
            <w:tcW w:w="3120" w:type="dxa"/>
            <w:shd w:val="clear" w:color="auto" w:fill="F8FAFC"/>
          </w:tcPr>
          <w:p w14:paraId="0DC07135">
            <w:pPr>
              <w:spacing w:before="60" w:after="60"/>
            </w:pPr>
            <w:r>
              <w:rPr>
                <w:rFonts w:ascii="Calibri" w:hAnsi="Calibri"/>
                <w:b w:val="0"/>
                <w:i w:val="0"/>
                <w:color w:val="0F172A"/>
                <w:sz w:val="18"/>
              </w:rPr>
              <w:t>render_template("home.html", stories=stories) runs</w:t>
            </w:r>
          </w:p>
        </w:tc>
        <w:tc>
          <w:tcPr>
            <w:tcW w:w="3120" w:type="dxa"/>
            <w:shd w:val="clear" w:color="auto" w:fill="F8FAFC"/>
          </w:tcPr>
          <w:p w14:paraId="22AB4516">
            <w:pPr>
              <w:spacing w:before="60" w:after="60"/>
            </w:pPr>
            <w:r>
              <w:rPr>
                <w:rFonts w:ascii="Calibri" w:hAnsi="Calibri"/>
                <w:b w:val="0"/>
                <w:i w:val="0"/>
                <w:color w:val="0F172A"/>
                <w:sz w:val="18"/>
              </w:rPr>
              <w:t>app.py, line 20 — stories list is empty []</w:t>
            </w:r>
          </w:p>
        </w:tc>
      </w:tr>
      <w:tr w14:paraId="748BE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1CDFD713">
            <w:pPr>
              <w:spacing w:before="60" w:after="60"/>
            </w:pPr>
            <w:r>
              <w:rPr>
                <w:rFonts w:ascii="Calibri" w:hAnsi="Calibri"/>
                <w:b w:val="0"/>
                <w:i w:val="0"/>
                <w:color w:val="0F172A"/>
                <w:sz w:val="18"/>
              </w:rPr>
              <w:t>7</w:t>
            </w:r>
          </w:p>
        </w:tc>
        <w:tc>
          <w:tcPr>
            <w:tcW w:w="3120" w:type="dxa"/>
            <w:shd w:val="clear" w:color="auto" w:fill="FFFFFF"/>
          </w:tcPr>
          <w:p w14:paraId="2C1FE13C">
            <w:pPr>
              <w:spacing w:before="60" w:after="60"/>
            </w:pPr>
            <w:r>
              <w:rPr>
                <w:rFonts w:ascii="Calibri" w:hAnsi="Calibri"/>
                <w:b w:val="0"/>
                <w:i w:val="0"/>
                <w:color w:val="0F172A"/>
                <w:sz w:val="18"/>
              </w:rPr>
              <w:t>Jinja2 processes home.html, {% if stories %} is False</w:t>
            </w:r>
          </w:p>
        </w:tc>
        <w:tc>
          <w:tcPr>
            <w:tcW w:w="3120" w:type="dxa"/>
            <w:shd w:val="clear" w:color="auto" w:fill="FFFFFF"/>
          </w:tcPr>
          <w:p w14:paraId="4D4968B8">
            <w:pPr>
              <w:spacing w:before="60" w:after="60"/>
            </w:pPr>
            <w:r>
              <w:rPr>
                <w:rFonts w:ascii="Calibri" w:hAnsi="Calibri"/>
                <w:b w:val="0"/>
                <w:i w:val="0"/>
                <w:color w:val="0F172A"/>
                <w:sz w:val="18"/>
              </w:rPr>
              <w:t>Shows "No stories yet." message</w:t>
            </w:r>
          </w:p>
        </w:tc>
      </w:tr>
      <w:tr w14:paraId="0696E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6FDC4E7">
            <w:pPr>
              <w:spacing w:before="60" w:after="60"/>
            </w:pPr>
            <w:r>
              <w:rPr>
                <w:rFonts w:ascii="Calibri" w:hAnsi="Calibri"/>
                <w:b w:val="0"/>
                <w:i w:val="0"/>
                <w:color w:val="0F172A"/>
                <w:sz w:val="18"/>
              </w:rPr>
              <w:t>8</w:t>
            </w:r>
          </w:p>
        </w:tc>
        <w:tc>
          <w:tcPr>
            <w:tcW w:w="3120" w:type="dxa"/>
            <w:shd w:val="clear" w:color="auto" w:fill="F8FAFC"/>
          </w:tcPr>
          <w:p w14:paraId="05D2D90C">
            <w:pPr>
              <w:spacing w:before="60" w:after="60"/>
            </w:pPr>
            <w:r>
              <w:rPr>
                <w:rFonts w:ascii="Calibri" w:hAnsi="Calibri"/>
                <w:b w:val="0"/>
                <w:i w:val="0"/>
                <w:color w:val="0F172A"/>
                <w:sz w:val="18"/>
              </w:rPr>
              <w:t>Flask sends completed HTML to the browser</w:t>
            </w:r>
          </w:p>
        </w:tc>
        <w:tc>
          <w:tcPr>
            <w:tcW w:w="3120" w:type="dxa"/>
            <w:shd w:val="clear" w:color="auto" w:fill="F8FAFC"/>
          </w:tcPr>
          <w:p w14:paraId="14E48514">
            <w:pPr>
              <w:spacing w:before="60" w:after="60"/>
            </w:pPr>
            <w:r>
              <w:rPr>
                <w:rFonts w:ascii="Calibri" w:hAnsi="Calibri"/>
                <w:b w:val="0"/>
                <w:i w:val="0"/>
                <w:color w:val="0F172A"/>
                <w:sz w:val="18"/>
              </w:rPr>
              <w:t>HTTP response with status 200</w:t>
            </w:r>
          </w:p>
        </w:tc>
      </w:tr>
      <w:tr w14:paraId="150BE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BC47F33">
            <w:pPr>
              <w:spacing w:before="60" w:after="60"/>
            </w:pPr>
            <w:r>
              <w:rPr>
                <w:rFonts w:ascii="Calibri" w:hAnsi="Calibri"/>
                <w:b w:val="0"/>
                <w:i w:val="0"/>
                <w:color w:val="0F172A"/>
                <w:sz w:val="18"/>
              </w:rPr>
              <w:t>9</w:t>
            </w:r>
          </w:p>
        </w:tc>
        <w:tc>
          <w:tcPr>
            <w:tcW w:w="3120" w:type="dxa"/>
            <w:shd w:val="clear" w:color="auto" w:fill="FFFFFF"/>
          </w:tcPr>
          <w:p w14:paraId="373537DB">
            <w:pPr>
              <w:spacing w:before="60" w:after="60"/>
            </w:pPr>
            <w:r>
              <w:rPr>
                <w:rFonts w:ascii="Calibri" w:hAnsi="Calibri"/>
                <w:b w:val="0"/>
                <w:i w:val="0"/>
                <w:color w:val="0F172A"/>
                <w:sz w:val="18"/>
              </w:rPr>
              <w:t>Browser displays the page with empty form and "No stories yet."</w:t>
            </w:r>
          </w:p>
        </w:tc>
        <w:tc>
          <w:tcPr>
            <w:tcW w:w="3120" w:type="dxa"/>
            <w:shd w:val="clear" w:color="auto" w:fill="FFFFFF"/>
          </w:tcPr>
          <w:p w14:paraId="4701DED3">
            <w:pPr>
              <w:spacing w:before="60" w:after="60"/>
            </w:pPr>
            <w:r>
              <w:rPr>
                <w:rFonts w:ascii="Calibri" w:hAnsi="Calibri"/>
                <w:b w:val="0"/>
                <w:i w:val="0"/>
                <w:color w:val="0F172A"/>
                <w:sz w:val="18"/>
              </w:rPr>
              <w:t>CSS from style.css is also loaded</w:t>
            </w:r>
          </w:p>
        </w:tc>
      </w:tr>
      <w:tr w14:paraId="6E5BE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F6C47FC">
            <w:pPr>
              <w:spacing w:before="60" w:after="60"/>
            </w:pPr>
            <w:r>
              <w:rPr>
                <w:rFonts w:ascii="Calibri" w:hAnsi="Calibri"/>
                <w:b w:val="0"/>
                <w:i w:val="0"/>
                <w:color w:val="0F172A"/>
                <w:sz w:val="18"/>
              </w:rPr>
              <w:t>10</w:t>
            </w:r>
          </w:p>
        </w:tc>
        <w:tc>
          <w:tcPr>
            <w:tcW w:w="3120" w:type="dxa"/>
            <w:shd w:val="clear" w:color="auto" w:fill="F8FAFC"/>
          </w:tcPr>
          <w:p w14:paraId="0924EA82">
            <w:pPr>
              <w:spacing w:before="60" w:after="60"/>
            </w:pPr>
            <w:r>
              <w:rPr>
                <w:rFonts w:ascii="Calibri" w:hAnsi="Calibri"/>
                <w:b w:val="0"/>
                <w:i w:val="0"/>
                <w:color w:val="0F172A"/>
                <w:sz w:val="18"/>
              </w:rPr>
              <w:t>User types: Title="My First Story", Author="Alice", Story="Once upon a time..."</w:t>
            </w:r>
          </w:p>
        </w:tc>
        <w:tc>
          <w:tcPr>
            <w:tcW w:w="3120" w:type="dxa"/>
            <w:shd w:val="clear" w:color="auto" w:fill="F8FAFC"/>
          </w:tcPr>
          <w:p w14:paraId="24129B8F">
            <w:pPr>
              <w:spacing w:before="60" w:after="60"/>
            </w:pPr>
            <w:r>
              <w:rPr>
                <w:rFonts w:ascii="Calibri" w:hAnsi="Calibri"/>
                <w:b w:val="0"/>
                <w:i w:val="0"/>
                <w:color w:val="0F172A"/>
                <w:sz w:val="18"/>
              </w:rPr>
              <w:t>User fills in the HTML form</w:t>
            </w:r>
          </w:p>
        </w:tc>
      </w:tr>
      <w:tr w14:paraId="21BF3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BA88B12">
            <w:pPr>
              <w:spacing w:before="60" w:after="60"/>
            </w:pPr>
            <w:r>
              <w:rPr>
                <w:rFonts w:ascii="Calibri" w:hAnsi="Calibri"/>
                <w:b w:val="0"/>
                <w:i w:val="0"/>
                <w:color w:val="0F172A"/>
                <w:sz w:val="18"/>
              </w:rPr>
              <w:t>11</w:t>
            </w:r>
          </w:p>
        </w:tc>
        <w:tc>
          <w:tcPr>
            <w:tcW w:w="3120" w:type="dxa"/>
            <w:shd w:val="clear" w:color="auto" w:fill="FFFFFF"/>
          </w:tcPr>
          <w:p w14:paraId="407FFD95">
            <w:pPr>
              <w:spacing w:before="60" w:after="60"/>
            </w:pPr>
            <w:r>
              <w:rPr>
                <w:rFonts w:ascii="Calibri" w:hAnsi="Calibri"/>
                <w:b w:val="0"/>
                <w:i w:val="0"/>
                <w:color w:val="0F172A"/>
                <w:sz w:val="18"/>
              </w:rPr>
              <w:t>User clicks "Add story" button</w:t>
            </w:r>
          </w:p>
        </w:tc>
        <w:tc>
          <w:tcPr>
            <w:tcW w:w="3120" w:type="dxa"/>
            <w:shd w:val="clear" w:color="auto" w:fill="FFFFFF"/>
          </w:tcPr>
          <w:p w14:paraId="21E4A889">
            <w:pPr>
              <w:spacing w:before="60" w:after="60"/>
            </w:pPr>
            <w:r>
              <w:rPr>
                <w:rFonts w:ascii="Calibri" w:hAnsi="Calibri"/>
                <w:b w:val="0"/>
                <w:i w:val="0"/>
                <w:color w:val="0F172A"/>
                <w:sz w:val="18"/>
              </w:rPr>
              <w:t>Browser submits the form</w:t>
            </w:r>
          </w:p>
        </w:tc>
      </w:tr>
      <w:tr w14:paraId="289E7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516E6F86">
            <w:pPr>
              <w:spacing w:before="60" w:after="60"/>
            </w:pPr>
            <w:r>
              <w:rPr>
                <w:rFonts w:ascii="Calibri" w:hAnsi="Calibri"/>
                <w:b w:val="0"/>
                <w:i w:val="0"/>
                <w:color w:val="0F172A"/>
                <w:sz w:val="18"/>
              </w:rPr>
              <w:t>12</w:t>
            </w:r>
          </w:p>
        </w:tc>
        <w:tc>
          <w:tcPr>
            <w:tcW w:w="3120" w:type="dxa"/>
            <w:shd w:val="clear" w:color="auto" w:fill="F8FAFC"/>
          </w:tcPr>
          <w:p w14:paraId="5ED844DA">
            <w:pPr>
              <w:spacing w:before="60" w:after="60"/>
            </w:pPr>
            <w:r>
              <w:rPr>
                <w:rFonts w:ascii="Calibri" w:hAnsi="Calibri"/>
                <w:b w:val="0"/>
                <w:i w:val="0"/>
                <w:color w:val="0F172A"/>
                <w:sz w:val="18"/>
              </w:rPr>
              <w:t>Browser sends POST request to / with form data</w:t>
            </w:r>
          </w:p>
        </w:tc>
        <w:tc>
          <w:tcPr>
            <w:tcW w:w="3120" w:type="dxa"/>
            <w:shd w:val="clear" w:color="auto" w:fill="F8FAFC"/>
          </w:tcPr>
          <w:p w14:paraId="7981DA14">
            <w:pPr>
              <w:spacing w:before="60" w:after="60"/>
            </w:pPr>
            <w:r>
              <w:rPr>
                <w:rFonts w:ascii="Calibri" w:hAnsi="Calibri"/>
                <w:b w:val="0"/>
                <w:i w:val="0"/>
                <w:color w:val="0F172A"/>
                <w:sz w:val="18"/>
              </w:rPr>
              <w:t>Body: title=My+First+Story&amp;author=Alice&amp;story=Once+upon+a+time...</w:t>
            </w:r>
          </w:p>
        </w:tc>
      </w:tr>
      <w:tr w14:paraId="779E1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3D55940">
            <w:pPr>
              <w:spacing w:before="60" w:after="60"/>
            </w:pPr>
            <w:r>
              <w:rPr>
                <w:rFonts w:ascii="Calibri" w:hAnsi="Calibri"/>
                <w:b w:val="0"/>
                <w:i w:val="0"/>
                <w:color w:val="0F172A"/>
                <w:sz w:val="18"/>
              </w:rPr>
              <w:t>13</w:t>
            </w:r>
          </w:p>
        </w:tc>
        <w:tc>
          <w:tcPr>
            <w:tcW w:w="3120" w:type="dxa"/>
            <w:shd w:val="clear" w:color="auto" w:fill="FFFFFF"/>
          </w:tcPr>
          <w:p w14:paraId="2CACACA8">
            <w:pPr>
              <w:spacing w:before="60" w:after="60"/>
            </w:pPr>
            <w:r>
              <w:rPr>
                <w:rFonts w:ascii="Calibri" w:hAnsi="Calibri"/>
                <w:b w:val="0"/>
                <w:i w:val="0"/>
                <w:color w:val="0F172A"/>
                <w:sz w:val="18"/>
              </w:rPr>
              <w:t>Flask receives POST request, home() runs again</w:t>
            </w:r>
          </w:p>
        </w:tc>
        <w:tc>
          <w:tcPr>
            <w:tcW w:w="3120" w:type="dxa"/>
            <w:shd w:val="clear" w:color="auto" w:fill="FFFFFF"/>
          </w:tcPr>
          <w:p w14:paraId="28A64D88">
            <w:pPr>
              <w:spacing w:before="60" w:after="60"/>
            </w:pPr>
            <w:r>
              <w:rPr>
                <w:rFonts w:ascii="Calibri" w:hAnsi="Calibri"/>
                <w:b w:val="0"/>
                <w:i w:val="0"/>
                <w:color w:val="0F172A"/>
                <w:sz w:val="18"/>
              </w:rPr>
              <w:t>Same function, different HTTP method</w:t>
            </w:r>
          </w:p>
        </w:tc>
      </w:tr>
      <w:tr w14:paraId="5EA46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2ABFDB3">
            <w:pPr>
              <w:spacing w:before="60" w:after="60"/>
            </w:pPr>
            <w:r>
              <w:rPr>
                <w:rFonts w:ascii="Calibri" w:hAnsi="Calibri"/>
                <w:b w:val="0"/>
                <w:i w:val="0"/>
                <w:color w:val="0F172A"/>
                <w:sz w:val="18"/>
              </w:rPr>
              <w:t>14</w:t>
            </w:r>
          </w:p>
        </w:tc>
        <w:tc>
          <w:tcPr>
            <w:tcW w:w="3120" w:type="dxa"/>
            <w:shd w:val="clear" w:color="auto" w:fill="F8FAFC"/>
          </w:tcPr>
          <w:p w14:paraId="64F2BB43">
            <w:pPr>
              <w:spacing w:before="60" w:after="60"/>
            </w:pPr>
            <w:r>
              <w:rPr>
                <w:rFonts w:ascii="Calibri" w:hAnsi="Calibri"/>
                <w:b w:val="0"/>
                <w:i w:val="0"/>
                <w:color w:val="0F172A"/>
                <w:sz w:val="18"/>
              </w:rPr>
              <w:t>request.method is "POST" — enters the if-block</w:t>
            </w:r>
          </w:p>
        </w:tc>
        <w:tc>
          <w:tcPr>
            <w:tcW w:w="3120" w:type="dxa"/>
            <w:shd w:val="clear" w:color="auto" w:fill="F8FAFC"/>
          </w:tcPr>
          <w:p w14:paraId="38C21E4C">
            <w:pPr>
              <w:spacing w:before="60" w:after="60"/>
            </w:pPr>
            <w:r>
              <w:rPr>
                <w:rFonts w:ascii="Calibri" w:hAnsi="Calibri"/>
                <w:b w:val="0"/>
                <w:i w:val="0"/>
                <w:color w:val="0F172A"/>
                <w:sz w:val="18"/>
              </w:rPr>
              <w:t>app.py, line 8 — condition is True</w:t>
            </w:r>
          </w:p>
        </w:tc>
      </w:tr>
      <w:tr w14:paraId="44FC3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9AA5D54">
            <w:pPr>
              <w:spacing w:before="60" w:after="60"/>
            </w:pPr>
            <w:r>
              <w:rPr>
                <w:rFonts w:ascii="Calibri" w:hAnsi="Calibri"/>
                <w:b w:val="0"/>
                <w:i w:val="0"/>
                <w:color w:val="0F172A"/>
                <w:sz w:val="18"/>
              </w:rPr>
              <w:t>15</w:t>
            </w:r>
          </w:p>
        </w:tc>
        <w:tc>
          <w:tcPr>
            <w:tcW w:w="3120" w:type="dxa"/>
            <w:shd w:val="clear" w:color="auto" w:fill="FFFFFF"/>
          </w:tcPr>
          <w:p w14:paraId="7AD551E2">
            <w:pPr>
              <w:spacing w:before="60" w:after="60"/>
            </w:pPr>
            <w:r>
              <w:rPr>
                <w:rFonts w:ascii="Calibri" w:hAnsi="Calibri"/>
                <w:b w:val="0"/>
                <w:i w:val="0"/>
                <w:color w:val="0F172A"/>
                <w:sz w:val="18"/>
              </w:rPr>
              <w:t>Python reads form data: title, author, story</w:t>
            </w:r>
          </w:p>
        </w:tc>
        <w:tc>
          <w:tcPr>
            <w:tcW w:w="3120" w:type="dxa"/>
            <w:shd w:val="clear" w:color="auto" w:fill="FFFFFF"/>
          </w:tcPr>
          <w:p w14:paraId="7674CD37">
            <w:pPr>
              <w:spacing w:before="60" w:after="60"/>
            </w:pPr>
            <w:r>
              <w:rPr>
                <w:rFonts w:ascii="Calibri" w:hAnsi="Calibri"/>
                <w:b w:val="0"/>
                <w:i w:val="0"/>
                <w:color w:val="0F172A"/>
                <w:sz w:val="18"/>
              </w:rPr>
              <w:t>app.py, lines 9-11 — request.form.get()</w:t>
            </w:r>
          </w:p>
        </w:tc>
      </w:tr>
      <w:tr w14:paraId="32FA3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1914DF2D">
            <w:pPr>
              <w:spacing w:before="60" w:after="60"/>
            </w:pPr>
            <w:r>
              <w:rPr>
                <w:rFonts w:ascii="Calibri" w:hAnsi="Calibri"/>
                <w:b w:val="0"/>
                <w:i w:val="0"/>
                <w:color w:val="0F172A"/>
                <w:sz w:val="18"/>
              </w:rPr>
              <w:t>16</w:t>
            </w:r>
          </w:p>
        </w:tc>
        <w:tc>
          <w:tcPr>
            <w:tcW w:w="3120" w:type="dxa"/>
            <w:shd w:val="clear" w:color="auto" w:fill="F8FAFC"/>
          </w:tcPr>
          <w:p w14:paraId="43E265DF">
            <w:pPr>
              <w:spacing w:before="60" w:after="60"/>
            </w:pPr>
            <w:r>
              <w:rPr>
                <w:rFonts w:ascii="Calibri" w:hAnsi="Calibri"/>
                <w:b w:val="0"/>
                <w:i w:val="0"/>
                <w:color w:val="0F172A"/>
                <w:sz w:val="18"/>
              </w:rPr>
              <w:t>.strip() removes extra whitespace</w:t>
            </w:r>
          </w:p>
        </w:tc>
        <w:tc>
          <w:tcPr>
            <w:tcW w:w="3120" w:type="dxa"/>
            <w:shd w:val="clear" w:color="auto" w:fill="F8FAFC"/>
          </w:tcPr>
          <w:p w14:paraId="5F44BF28">
            <w:pPr>
              <w:spacing w:before="60" w:after="60"/>
            </w:pPr>
            <w:r>
              <w:rPr>
                <w:rFonts w:ascii="Calibri" w:hAnsi="Calibri"/>
                <w:b w:val="0"/>
                <w:i w:val="0"/>
                <w:color w:val="0F172A"/>
                <w:sz w:val="18"/>
              </w:rPr>
              <w:t>Cleans the input data</w:t>
            </w:r>
          </w:p>
        </w:tc>
      </w:tr>
      <w:tr w14:paraId="57E7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16AB23F9">
            <w:pPr>
              <w:spacing w:before="60" w:after="60"/>
            </w:pPr>
            <w:r>
              <w:rPr>
                <w:rFonts w:ascii="Calibri" w:hAnsi="Calibri"/>
                <w:b w:val="0"/>
                <w:i w:val="0"/>
                <w:color w:val="0F172A"/>
                <w:sz w:val="18"/>
              </w:rPr>
              <w:t>17</w:t>
            </w:r>
          </w:p>
        </w:tc>
        <w:tc>
          <w:tcPr>
            <w:tcW w:w="3120" w:type="dxa"/>
            <w:shd w:val="clear" w:color="auto" w:fill="FFFFFF"/>
          </w:tcPr>
          <w:p w14:paraId="4CBE4B4E">
            <w:pPr>
              <w:spacing w:before="60" w:after="60"/>
            </w:pPr>
            <w:r>
              <w:rPr>
                <w:rFonts w:ascii="Calibri" w:hAnsi="Calibri"/>
                <w:b w:val="0"/>
                <w:i w:val="0"/>
                <w:color w:val="0F172A"/>
                <w:sz w:val="18"/>
              </w:rPr>
              <w:t>Validation: all three fields have content</w:t>
            </w:r>
          </w:p>
        </w:tc>
        <w:tc>
          <w:tcPr>
            <w:tcW w:w="3120" w:type="dxa"/>
            <w:shd w:val="clear" w:color="auto" w:fill="FFFFFF"/>
          </w:tcPr>
          <w:p w14:paraId="72DDC609">
            <w:pPr>
              <w:spacing w:before="60" w:after="60"/>
            </w:pPr>
            <w:r>
              <w:rPr>
                <w:rFonts w:ascii="Calibri" w:hAnsi="Calibri"/>
                <w:b w:val="0"/>
                <w:i w:val="0"/>
                <w:color w:val="0F172A"/>
                <w:sz w:val="18"/>
              </w:rPr>
              <w:t>app.py, line 13 — all truthy</w:t>
            </w:r>
          </w:p>
        </w:tc>
      </w:tr>
      <w:tr w14:paraId="10888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62077F1">
            <w:pPr>
              <w:spacing w:before="60" w:after="60"/>
            </w:pPr>
            <w:r>
              <w:rPr>
                <w:rFonts w:ascii="Calibri" w:hAnsi="Calibri"/>
                <w:b w:val="0"/>
                <w:i w:val="0"/>
                <w:color w:val="0F172A"/>
                <w:sz w:val="18"/>
              </w:rPr>
              <w:t>18</w:t>
            </w:r>
          </w:p>
        </w:tc>
        <w:tc>
          <w:tcPr>
            <w:tcW w:w="3120" w:type="dxa"/>
            <w:shd w:val="clear" w:color="auto" w:fill="F8FAFC"/>
          </w:tcPr>
          <w:p w14:paraId="5595DB8E">
            <w:pPr>
              <w:spacing w:before="60" w:after="60"/>
            </w:pPr>
            <w:r>
              <w:rPr>
                <w:rFonts w:ascii="Calibri" w:hAnsi="Calibri"/>
                <w:b w:val="0"/>
                <w:i w:val="0"/>
                <w:color w:val="0F172A"/>
                <w:sz w:val="18"/>
              </w:rPr>
              <w:t>New dictionary is appended to stories list</w:t>
            </w:r>
          </w:p>
        </w:tc>
        <w:tc>
          <w:tcPr>
            <w:tcW w:w="3120" w:type="dxa"/>
            <w:shd w:val="clear" w:color="auto" w:fill="F8FAFC"/>
          </w:tcPr>
          <w:p w14:paraId="667D4546">
            <w:pPr>
              <w:spacing w:before="60" w:after="60"/>
            </w:pPr>
            <w:r>
              <w:rPr>
                <w:rFonts w:ascii="Calibri" w:hAnsi="Calibri"/>
                <w:b w:val="0"/>
                <w:i w:val="0"/>
                <w:color w:val="0F172A"/>
                <w:sz w:val="18"/>
              </w:rPr>
              <w:t>stories = [{"title": "My First Story", ...}]</w:t>
            </w:r>
          </w:p>
        </w:tc>
      </w:tr>
      <w:tr w14:paraId="64702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790E2D4E">
            <w:pPr>
              <w:spacing w:before="60" w:after="60"/>
            </w:pPr>
            <w:r>
              <w:rPr>
                <w:rFonts w:ascii="Calibri" w:hAnsi="Calibri"/>
                <w:b w:val="0"/>
                <w:i w:val="0"/>
                <w:color w:val="0F172A"/>
                <w:sz w:val="18"/>
              </w:rPr>
              <w:t>19</w:t>
            </w:r>
          </w:p>
        </w:tc>
        <w:tc>
          <w:tcPr>
            <w:tcW w:w="3120" w:type="dxa"/>
            <w:shd w:val="clear" w:color="auto" w:fill="FFFFFF"/>
          </w:tcPr>
          <w:p w14:paraId="2F14D5A8">
            <w:pPr>
              <w:spacing w:before="60" w:after="60"/>
            </w:pPr>
            <w:r>
              <w:rPr>
                <w:rFonts w:ascii="Calibri" w:hAnsi="Calibri"/>
                <w:b w:val="0"/>
                <w:i w:val="0"/>
                <w:color w:val="0F172A"/>
                <w:sz w:val="18"/>
              </w:rPr>
              <w:t>render_template runs with updated stories list</w:t>
            </w:r>
          </w:p>
        </w:tc>
        <w:tc>
          <w:tcPr>
            <w:tcW w:w="3120" w:type="dxa"/>
            <w:shd w:val="clear" w:color="auto" w:fill="FFFFFF"/>
          </w:tcPr>
          <w:p w14:paraId="397EF826">
            <w:pPr>
              <w:spacing w:before="60" w:after="60"/>
            </w:pPr>
            <w:r>
              <w:rPr>
                <w:rFonts w:ascii="Calibri" w:hAnsi="Calibri"/>
                <w:b w:val="0"/>
                <w:i w:val="0"/>
                <w:color w:val="0F172A"/>
                <w:sz w:val="18"/>
              </w:rPr>
              <w:t>Now stories has 1 item</w:t>
            </w:r>
          </w:p>
        </w:tc>
      </w:tr>
      <w:tr w14:paraId="05269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22A7732">
            <w:pPr>
              <w:spacing w:before="60" w:after="60"/>
            </w:pPr>
            <w:r>
              <w:rPr>
                <w:rFonts w:ascii="Calibri" w:hAnsi="Calibri"/>
                <w:b w:val="0"/>
                <w:i w:val="0"/>
                <w:color w:val="0F172A"/>
                <w:sz w:val="18"/>
              </w:rPr>
              <w:t>20</w:t>
            </w:r>
          </w:p>
        </w:tc>
        <w:tc>
          <w:tcPr>
            <w:tcW w:w="3120" w:type="dxa"/>
            <w:shd w:val="clear" w:color="auto" w:fill="F8FAFC"/>
          </w:tcPr>
          <w:p w14:paraId="5D6FAF66">
            <w:pPr>
              <w:spacing w:before="60" w:after="60"/>
            </w:pPr>
            <w:r>
              <w:rPr>
                <w:rFonts w:ascii="Calibri" w:hAnsi="Calibri"/>
                <w:b w:val="0"/>
                <w:i w:val="0"/>
                <w:color w:val="0F172A"/>
                <w:sz w:val="18"/>
              </w:rPr>
              <w:t>Jinja2 processes home.html, {% if stories %} is True</w:t>
            </w:r>
          </w:p>
        </w:tc>
        <w:tc>
          <w:tcPr>
            <w:tcW w:w="3120" w:type="dxa"/>
            <w:shd w:val="clear" w:color="auto" w:fill="F8FAFC"/>
          </w:tcPr>
          <w:p w14:paraId="534E2861">
            <w:pPr>
              <w:spacing w:before="60" w:after="60"/>
            </w:pPr>
            <w:r>
              <w:rPr>
                <w:rFonts w:ascii="Calibri" w:hAnsi="Calibri"/>
                <w:b w:val="0"/>
                <w:i w:val="0"/>
                <w:color w:val="0F172A"/>
                <w:sz w:val="18"/>
              </w:rPr>
              <w:t>The for loop runs once, showing the story</w:t>
            </w:r>
          </w:p>
        </w:tc>
      </w:tr>
      <w:tr w14:paraId="5102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7BFF2AB1">
            <w:pPr>
              <w:spacing w:before="60" w:after="60"/>
            </w:pPr>
            <w:r>
              <w:rPr>
                <w:rFonts w:ascii="Calibri" w:hAnsi="Calibri"/>
                <w:b w:val="0"/>
                <w:i w:val="0"/>
                <w:color w:val="0F172A"/>
                <w:sz w:val="18"/>
              </w:rPr>
              <w:t>21</w:t>
            </w:r>
          </w:p>
        </w:tc>
        <w:tc>
          <w:tcPr>
            <w:tcW w:w="3120" w:type="dxa"/>
            <w:shd w:val="clear" w:color="auto" w:fill="FFFFFF"/>
          </w:tcPr>
          <w:p w14:paraId="7B4BEAF4">
            <w:pPr>
              <w:spacing w:before="60" w:after="60"/>
            </w:pPr>
            <w:r>
              <w:rPr>
                <w:rFonts w:ascii="Calibri" w:hAnsi="Calibri"/>
                <w:b w:val="0"/>
                <w:i w:val="0"/>
                <w:color w:val="0F172A"/>
                <w:sz w:val="18"/>
              </w:rPr>
              <w:t>Browser displays the page with the new story in the list</w:t>
            </w:r>
          </w:p>
        </w:tc>
        <w:tc>
          <w:tcPr>
            <w:tcW w:w="3120" w:type="dxa"/>
            <w:shd w:val="clear" w:color="auto" w:fill="FFFFFF"/>
          </w:tcPr>
          <w:p w14:paraId="46053A8A">
            <w:pPr>
              <w:spacing w:before="60" w:after="60"/>
            </w:pPr>
            <w:r>
              <w:rPr>
                <w:rFonts w:ascii="Calibri" w:hAnsi="Calibri"/>
                <w:b w:val="0"/>
                <w:i w:val="0"/>
                <w:color w:val="0F172A"/>
                <w:sz w:val="18"/>
              </w:rPr>
              <w:t>User sees their story with View/Edit/Delete options</w:t>
            </w:r>
          </w:p>
        </w:tc>
      </w:tr>
    </w:tbl>
    <w:p w14:paraId="7236D959">
      <w:pPr>
        <w:spacing w:before="0" w:after="120"/>
      </w:pPr>
    </w:p>
    <w:p w14:paraId="5030A8DC">
      <w:pPr>
        <w:spacing w:before="240" w:after="160"/>
      </w:pPr>
      <w:r>
        <w:rPr>
          <w:rFonts w:ascii="Calibri" w:hAnsi="Calibri"/>
          <w:b/>
          <w:i w:val="0"/>
          <w:color w:val="0F172A"/>
          <w:sz w:val="28"/>
        </w:rPr>
        <w:t>👁️  9.2  Viewing a Story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0001B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2B5ABEE5">
            <w:pPr>
              <w:spacing w:before="80" w:after="80"/>
            </w:pPr>
            <w:r>
              <w:rPr>
                <w:rFonts w:ascii="Calibri" w:hAnsi="Calibri"/>
                <w:b/>
                <w:i w:val="0"/>
                <w:color w:val="FFFFFF"/>
                <w:sz w:val="20"/>
              </w:rPr>
              <w:t>Step</w:t>
            </w:r>
          </w:p>
        </w:tc>
        <w:tc>
          <w:tcPr>
            <w:tcW w:w="3120" w:type="dxa"/>
            <w:shd w:val="clear" w:color="auto" w:fill="0D9488"/>
          </w:tcPr>
          <w:p w14:paraId="66597273">
            <w:pPr>
              <w:spacing w:before="80" w:after="80"/>
            </w:pPr>
            <w:r>
              <w:rPr>
                <w:rFonts w:ascii="Calibri" w:hAnsi="Calibri"/>
                <w:b/>
                <w:i w:val="0"/>
                <w:color w:val="FFFFFF"/>
                <w:sz w:val="20"/>
              </w:rPr>
              <w:t>What Happens</w:t>
            </w:r>
          </w:p>
        </w:tc>
        <w:tc>
          <w:tcPr>
            <w:tcW w:w="3120" w:type="dxa"/>
            <w:shd w:val="clear" w:color="auto" w:fill="0D9488"/>
          </w:tcPr>
          <w:p w14:paraId="4C2C07E8">
            <w:pPr>
              <w:spacing w:before="80" w:after="80"/>
            </w:pPr>
            <w:r>
              <w:rPr>
                <w:rFonts w:ascii="Calibri" w:hAnsi="Calibri"/>
                <w:b/>
                <w:i w:val="0"/>
                <w:color w:val="FFFFFF"/>
                <w:sz w:val="20"/>
              </w:rPr>
              <w:t>Technical Detail</w:t>
            </w:r>
          </w:p>
        </w:tc>
      </w:tr>
      <w:tr w14:paraId="463F6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F3D16D5">
            <w:pPr>
              <w:spacing w:before="60" w:after="60"/>
            </w:pPr>
            <w:r>
              <w:rPr>
                <w:rFonts w:ascii="Calibri" w:hAnsi="Calibri"/>
                <w:b w:val="0"/>
                <w:i w:val="0"/>
                <w:color w:val="0F172A"/>
                <w:sz w:val="18"/>
              </w:rPr>
              <w:t>1</w:t>
            </w:r>
          </w:p>
        </w:tc>
        <w:tc>
          <w:tcPr>
            <w:tcW w:w="3120" w:type="dxa"/>
            <w:shd w:val="clear" w:color="auto" w:fill="FFFFFF"/>
          </w:tcPr>
          <w:p w14:paraId="5DB2224E">
            <w:pPr>
              <w:spacing w:before="60" w:after="60"/>
            </w:pPr>
            <w:r>
              <w:rPr>
                <w:rFonts w:ascii="Calibri" w:hAnsi="Calibri"/>
                <w:b w:val="0"/>
                <w:i w:val="0"/>
                <w:color w:val="0F172A"/>
                <w:sz w:val="18"/>
              </w:rPr>
              <w:t>User clicks "View" link next to a story</w:t>
            </w:r>
          </w:p>
        </w:tc>
        <w:tc>
          <w:tcPr>
            <w:tcW w:w="3120" w:type="dxa"/>
            <w:shd w:val="clear" w:color="auto" w:fill="FFFFFF"/>
          </w:tcPr>
          <w:p w14:paraId="6E50AA68">
            <w:pPr>
              <w:spacing w:before="60" w:after="60"/>
            </w:pPr>
            <w:r>
              <w:rPr>
                <w:rFonts w:ascii="Calibri" w:hAnsi="Calibri"/>
                <w:b w:val="0"/>
                <w:i w:val="0"/>
                <w:color w:val="0F172A"/>
                <w:sz w:val="18"/>
              </w:rPr>
              <w:t>Link URL: /story/0 (for the first story)</w:t>
            </w:r>
          </w:p>
        </w:tc>
      </w:tr>
      <w:tr w14:paraId="3E050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27D20FE">
            <w:pPr>
              <w:spacing w:before="60" w:after="60"/>
            </w:pPr>
            <w:r>
              <w:rPr>
                <w:rFonts w:ascii="Calibri" w:hAnsi="Calibri"/>
                <w:b w:val="0"/>
                <w:i w:val="0"/>
                <w:color w:val="0F172A"/>
                <w:sz w:val="18"/>
              </w:rPr>
              <w:t>2</w:t>
            </w:r>
          </w:p>
        </w:tc>
        <w:tc>
          <w:tcPr>
            <w:tcW w:w="3120" w:type="dxa"/>
            <w:shd w:val="clear" w:color="auto" w:fill="F8FAFC"/>
          </w:tcPr>
          <w:p w14:paraId="14961DBC">
            <w:pPr>
              <w:spacing w:before="60" w:after="60"/>
            </w:pPr>
            <w:r>
              <w:rPr>
                <w:rFonts w:ascii="Calibri" w:hAnsi="Calibri"/>
                <w:b w:val="0"/>
                <w:i w:val="0"/>
                <w:color w:val="0F172A"/>
                <w:sz w:val="18"/>
              </w:rPr>
              <w:t>Browser sends GET request to /story/0</w:t>
            </w:r>
          </w:p>
        </w:tc>
        <w:tc>
          <w:tcPr>
            <w:tcW w:w="3120" w:type="dxa"/>
            <w:shd w:val="clear" w:color="auto" w:fill="F8FAFC"/>
          </w:tcPr>
          <w:p w14:paraId="60F5A93A">
            <w:pPr>
              <w:spacing w:before="60" w:after="60"/>
            </w:pPr>
            <w:r>
              <w:rPr>
                <w:rFonts w:ascii="Calibri" w:hAnsi="Calibri"/>
                <w:b w:val="0"/>
                <w:i w:val="0"/>
                <w:color w:val="0F172A"/>
                <w:sz w:val="18"/>
              </w:rPr>
              <w:t>Standard navigation</w:t>
            </w:r>
          </w:p>
        </w:tc>
      </w:tr>
      <w:tr w14:paraId="24836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ED1FE7C">
            <w:pPr>
              <w:spacing w:before="60" w:after="60"/>
            </w:pPr>
            <w:r>
              <w:rPr>
                <w:rFonts w:ascii="Calibri" w:hAnsi="Calibri"/>
                <w:b w:val="0"/>
                <w:i w:val="0"/>
                <w:color w:val="0F172A"/>
                <w:sz w:val="18"/>
              </w:rPr>
              <w:t>3</w:t>
            </w:r>
          </w:p>
        </w:tc>
        <w:tc>
          <w:tcPr>
            <w:tcW w:w="3120" w:type="dxa"/>
            <w:shd w:val="clear" w:color="auto" w:fill="FFFFFF"/>
          </w:tcPr>
          <w:p w14:paraId="2345D360">
            <w:pPr>
              <w:spacing w:before="60" w:after="60"/>
            </w:pPr>
            <w:r>
              <w:rPr>
                <w:rFonts w:ascii="Calibri" w:hAnsi="Calibri"/>
                <w:b w:val="0"/>
                <w:i w:val="0"/>
                <w:color w:val="0F172A"/>
                <w:sz w:val="18"/>
              </w:rPr>
              <w:t>Flask matches /story/0 to @app.route("/story/&lt;int:story_id&gt;")</w:t>
            </w:r>
          </w:p>
        </w:tc>
        <w:tc>
          <w:tcPr>
            <w:tcW w:w="3120" w:type="dxa"/>
            <w:shd w:val="clear" w:color="auto" w:fill="FFFFFF"/>
          </w:tcPr>
          <w:p w14:paraId="5D3823B7">
            <w:pPr>
              <w:spacing w:before="60" w:after="60"/>
            </w:pPr>
            <w:r>
              <w:rPr>
                <w:rFonts w:ascii="Calibri" w:hAnsi="Calibri"/>
                <w:b w:val="0"/>
                <w:i w:val="0"/>
                <w:color w:val="0F172A"/>
                <w:sz w:val="18"/>
              </w:rPr>
              <w:t>story_id = 0</w:t>
            </w:r>
          </w:p>
        </w:tc>
      </w:tr>
      <w:tr w14:paraId="7AA30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146BC9BB">
            <w:pPr>
              <w:spacing w:before="60" w:after="60"/>
            </w:pPr>
            <w:r>
              <w:rPr>
                <w:rFonts w:ascii="Calibri" w:hAnsi="Calibri"/>
                <w:b w:val="0"/>
                <w:i w:val="0"/>
                <w:color w:val="0F172A"/>
                <w:sz w:val="18"/>
              </w:rPr>
              <w:t>4</w:t>
            </w:r>
          </w:p>
        </w:tc>
        <w:tc>
          <w:tcPr>
            <w:tcW w:w="3120" w:type="dxa"/>
            <w:shd w:val="clear" w:color="auto" w:fill="F8FAFC"/>
          </w:tcPr>
          <w:p w14:paraId="45F15574">
            <w:pPr>
              <w:spacing w:before="60" w:after="60"/>
            </w:pPr>
            <w:r>
              <w:rPr>
                <w:rFonts w:ascii="Calibri" w:hAnsi="Calibri"/>
                <w:b w:val="0"/>
                <w:i w:val="0"/>
                <w:color w:val="0F172A"/>
                <w:sz w:val="18"/>
              </w:rPr>
              <w:t>view_story(0) function executes</w:t>
            </w:r>
          </w:p>
        </w:tc>
        <w:tc>
          <w:tcPr>
            <w:tcW w:w="3120" w:type="dxa"/>
            <w:shd w:val="clear" w:color="auto" w:fill="F8FAFC"/>
          </w:tcPr>
          <w:p w14:paraId="6C8C8C5F">
            <w:pPr>
              <w:spacing w:before="60" w:after="60"/>
            </w:pPr>
            <w:r>
              <w:rPr>
                <w:rFonts w:ascii="Calibri" w:hAnsi="Calibri"/>
                <w:b w:val="0"/>
                <w:i w:val="0"/>
                <w:color w:val="0F172A"/>
                <w:sz w:val="18"/>
              </w:rPr>
              <w:t>app.py, line 24</w:t>
            </w:r>
          </w:p>
        </w:tc>
      </w:tr>
      <w:tr w14:paraId="1D1F0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A370477">
            <w:pPr>
              <w:spacing w:before="60" w:after="60"/>
            </w:pPr>
            <w:r>
              <w:rPr>
                <w:rFonts w:ascii="Calibri" w:hAnsi="Calibri"/>
                <w:b w:val="0"/>
                <w:i w:val="0"/>
                <w:color w:val="0F172A"/>
                <w:sz w:val="18"/>
              </w:rPr>
              <w:t>5</w:t>
            </w:r>
          </w:p>
        </w:tc>
        <w:tc>
          <w:tcPr>
            <w:tcW w:w="3120" w:type="dxa"/>
            <w:shd w:val="clear" w:color="auto" w:fill="FFFFFF"/>
          </w:tcPr>
          <w:p w14:paraId="762A39F2">
            <w:pPr>
              <w:spacing w:before="60" w:after="60"/>
            </w:pPr>
            <w:r>
              <w:rPr>
                <w:rFonts w:ascii="Calibri" w:hAnsi="Calibri"/>
                <w:b w:val="0"/>
                <w:i w:val="0"/>
                <w:color w:val="0F172A"/>
                <w:sz w:val="18"/>
              </w:rPr>
              <w:t>Bounds check: 0 &gt;= 0 and 0 &lt; len(stories)</w:t>
            </w:r>
          </w:p>
        </w:tc>
        <w:tc>
          <w:tcPr>
            <w:tcW w:w="3120" w:type="dxa"/>
            <w:shd w:val="clear" w:color="auto" w:fill="FFFFFF"/>
          </w:tcPr>
          <w:p w14:paraId="4CDCA950">
            <w:pPr>
              <w:spacing w:before="60" w:after="60"/>
            </w:pPr>
            <w:r>
              <w:rPr>
                <w:rFonts w:ascii="Calibri" w:hAnsi="Calibri"/>
                <w:b w:val="0"/>
                <w:i w:val="0"/>
                <w:color w:val="0F172A"/>
                <w:sz w:val="18"/>
              </w:rPr>
              <w:t>Valid index, continues</w:t>
            </w:r>
          </w:p>
        </w:tc>
      </w:tr>
      <w:tr w14:paraId="0ACF9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5B72B337">
            <w:pPr>
              <w:spacing w:before="60" w:after="60"/>
            </w:pPr>
            <w:r>
              <w:rPr>
                <w:rFonts w:ascii="Calibri" w:hAnsi="Calibri"/>
                <w:b w:val="0"/>
                <w:i w:val="0"/>
                <w:color w:val="0F172A"/>
                <w:sz w:val="18"/>
              </w:rPr>
              <w:t>6</w:t>
            </w:r>
          </w:p>
        </w:tc>
        <w:tc>
          <w:tcPr>
            <w:tcW w:w="3120" w:type="dxa"/>
            <w:shd w:val="clear" w:color="auto" w:fill="F8FAFC"/>
          </w:tcPr>
          <w:p w14:paraId="42F91B07">
            <w:pPr>
              <w:spacing w:before="60" w:after="60"/>
            </w:pPr>
            <w:r>
              <w:rPr>
                <w:rFonts w:ascii="Calibri" w:hAnsi="Calibri"/>
                <w:b w:val="0"/>
                <w:i w:val="0"/>
                <w:color w:val="0F172A"/>
                <w:sz w:val="18"/>
              </w:rPr>
              <w:t>render_template with story=stories[0] and story_id=0</w:t>
            </w:r>
          </w:p>
        </w:tc>
        <w:tc>
          <w:tcPr>
            <w:tcW w:w="3120" w:type="dxa"/>
            <w:shd w:val="clear" w:color="auto" w:fill="F8FAFC"/>
          </w:tcPr>
          <w:p w14:paraId="6977DC59">
            <w:pPr>
              <w:spacing w:before="60" w:after="60"/>
            </w:pPr>
            <w:r>
              <w:rPr>
                <w:rFonts w:ascii="Calibri" w:hAnsi="Calibri"/>
                <w:b w:val="0"/>
                <w:i w:val="0"/>
                <w:color w:val="0F172A"/>
                <w:sz w:val="18"/>
              </w:rPr>
              <w:t>Passes the story dict and its ID</w:t>
            </w:r>
          </w:p>
        </w:tc>
      </w:tr>
      <w:tr w14:paraId="001FD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453804F">
            <w:pPr>
              <w:spacing w:before="60" w:after="60"/>
            </w:pPr>
            <w:r>
              <w:rPr>
                <w:rFonts w:ascii="Calibri" w:hAnsi="Calibri"/>
                <w:b w:val="0"/>
                <w:i w:val="0"/>
                <w:color w:val="0F172A"/>
                <w:sz w:val="18"/>
              </w:rPr>
              <w:t>7</w:t>
            </w:r>
          </w:p>
        </w:tc>
        <w:tc>
          <w:tcPr>
            <w:tcW w:w="3120" w:type="dxa"/>
            <w:shd w:val="clear" w:color="auto" w:fill="FFFFFF"/>
          </w:tcPr>
          <w:p w14:paraId="612A9AC8">
            <w:pPr>
              <w:spacing w:before="60" w:after="60"/>
            </w:pPr>
            <w:r>
              <w:rPr>
                <w:rFonts w:ascii="Calibri" w:hAnsi="Calibri"/>
                <w:b w:val="0"/>
                <w:i w:val="0"/>
                <w:color w:val="0F172A"/>
                <w:sz w:val="18"/>
              </w:rPr>
              <w:t>Jinja2 fills in the title, author, and story text</w:t>
            </w:r>
          </w:p>
        </w:tc>
        <w:tc>
          <w:tcPr>
            <w:tcW w:w="3120" w:type="dxa"/>
            <w:shd w:val="clear" w:color="auto" w:fill="FFFFFF"/>
          </w:tcPr>
          <w:p w14:paraId="6C0FFDBE">
            <w:pPr>
              <w:spacing w:before="60" w:after="60"/>
            </w:pPr>
            <w:r>
              <w:rPr>
                <w:rFonts w:ascii="Calibri" w:hAnsi="Calibri"/>
                <w:b w:val="0"/>
                <w:i w:val="0"/>
                <w:color w:val="0F172A"/>
                <w:sz w:val="18"/>
              </w:rPr>
              <w:t>view_story.html is rendered</w:t>
            </w:r>
          </w:p>
        </w:tc>
      </w:tr>
      <w:tr w14:paraId="381EB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B726F6D">
            <w:pPr>
              <w:spacing w:before="60" w:after="60"/>
            </w:pPr>
            <w:r>
              <w:rPr>
                <w:rFonts w:ascii="Calibri" w:hAnsi="Calibri"/>
                <w:b w:val="0"/>
                <w:i w:val="0"/>
                <w:color w:val="0F172A"/>
                <w:sz w:val="18"/>
              </w:rPr>
              <w:t>8</w:t>
            </w:r>
          </w:p>
        </w:tc>
        <w:tc>
          <w:tcPr>
            <w:tcW w:w="3120" w:type="dxa"/>
            <w:shd w:val="clear" w:color="auto" w:fill="F8FAFC"/>
          </w:tcPr>
          <w:p w14:paraId="112830F8">
            <w:pPr>
              <w:spacing w:before="60" w:after="60"/>
            </w:pPr>
            <w:r>
              <w:rPr>
                <w:rFonts w:ascii="Calibri" w:hAnsi="Calibri"/>
                <w:b w:val="0"/>
                <w:i w:val="0"/>
                <w:color w:val="0F172A"/>
                <w:sz w:val="18"/>
              </w:rPr>
              <w:t>Browser displays the full story with Edit and Delete buttons</w:t>
            </w:r>
          </w:p>
        </w:tc>
        <w:tc>
          <w:tcPr>
            <w:tcW w:w="3120" w:type="dxa"/>
            <w:shd w:val="clear" w:color="auto" w:fill="F8FAFC"/>
          </w:tcPr>
          <w:p w14:paraId="1CB9CBCC">
            <w:pPr>
              <w:spacing w:before="60" w:after="60"/>
            </w:pPr>
            <w:r>
              <w:rPr>
                <w:rFonts w:ascii="Calibri" w:hAnsi="Calibri"/>
                <w:b w:val="0"/>
                <w:i w:val="0"/>
                <w:color w:val="0F172A"/>
                <w:sz w:val="18"/>
              </w:rPr>
              <w:t>User reads the story</w:t>
            </w:r>
          </w:p>
        </w:tc>
      </w:tr>
    </w:tbl>
    <w:p w14:paraId="1C37DFBB">
      <w:pPr>
        <w:spacing w:before="0" w:after="120"/>
      </w:pPr>
    </w:p>
    <w:p w14:paraId="7B924F50">
      <w:pPr>
        <w:spacing w:before="240" w:after="160"/>
      </w:pPr>
      <w:r>
        <w:rPr>
          <w:rFonts w:ascii="Calibri" w:hAnsi="Calibri"/>
          <w:b/>
          <w:i w:val="0"/>
          <w:color w:val="0F172A"/>
          <w:sz w:val="28"/>
        </w:rPr>
        <w:t>✏️  9.3  Editing a Story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2A61C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54B8C2C7">
            <w:pPr>
              <w:spacing w:before="80" w:after="80"/>
            </w:pPr>
            <w:r>
              <w:rPr>
                <w:rFonts w:ascii="Calibri" w:hAnsi="Calibri"/>
                <w:b/>
                <w:i w:val="0"/>
                <w:color w:val="FFFFFF"/>
                <w:sz w:val="20"/>
              </w:rPr>
              <w:t>Step</w:t>
            </w:r>
          </w:p>
        </w:tc>
        <w:tc>
          <w:tcPr>
            <w:tcW w:w="3120" w:type="dxa"/>
            <w:shd w:val="clear" w:color="auto" w:fill="0D9488"/>
          </w:tcPr>
          <w:p w14:paraId="51167455">
            <w:pPr>
              <w:spacing w:before="80" w:after="80"/>
            </w:pPr>
            <w:r>
              <w:rPr>
                <w:rFonts w:ascii="Calibri" w:hAnsi="Calibri"/>
                <w:b/>
                <w:i w:val="0"/>
                <w:color w:val="FFFFFF"/>
                <w:sz w:val="20"/>
              </w:rPr>
              <w:t>What Happens</w:t>
            </w:r>
          </w:p>
        </w:tc>
        <w:tc>
          <w:tcPr>
            <w:tcW w:w="3120" w:type="dxa"/>
            <w:shd w:val="clear" w:color="auto" w:fill="0D9488"/>
          </w:tcPr>
          <w:p w14:paraId="247CCE2B">
            <w:pPr>
              <w:spacing w:before="80" w:after="80"/>
            </w:pPr>
            <w:r>
              <w:rPr>
                <w:rFonts w:ascii="Calibri" w:hAnsi="Calibri"/>
                <w:b/>
                <w:i w:val="0"/>
                <w:color w:val="FFFFFF"/>
                <w:sz w:val="20"/>
              </w:rPr>
              <w:t>Technical Detail</w:t>
            </w:r>
          </w:p>
        </w:tc>
      </w:tr>
      <w:tr w14:paraId="00CA2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6C17D2F">
            <w:pPr>
              <w:spacing w:before="60" w:after="60"/>
            </w:pPr>
            <w:r>
              <w:rPr>
                <w:rFonts w:ascii="Calibri" w:hAnsi="Calibri"/>
                <w:b w:val="0"/>
                <w:i w:val="0"/>
                <w:color w:val="0F172A"/>
                <w:sz w:val="18"/>
              </w:rPr>
              <w:t>1</w:t>
            </w:r>
          </w:p>
        </w:tc>
        <w:tc>
          <w:tcPr>
            <w:tcW w:w="3120" w:type="dxa"/>
            <w:shd w:val="clear" w:color="auto" w:fill="FFFFFF"/>
          </w:tcPr>
          <w:p w14:paraId="3B3DB2EA">
            <w:pPr>
              <w:spacing w:before="60" w:after="60"/>
            </w:pPr>
            <w:r>
              <w:rPr>
                <w:rFonts w:ascii="Calibri" w:hAnsi="Calibri"/>
                <w:b w:val="0"/>
                <w:i w:val="0"/>
                <w:color w:val="0F172A"/>
                <w:sz w:val="18"/>
              </w:rPr>
              <w:t>User clicks "Edit" link</w:t>
            </w:r>
          </w:p>
        </w:tc>
        <w:tc>
          <w:tcPr>
            <w:tcW w:w="3120" w:type="dxa"/>
            <w:shd w:val="clear" w:color="auto" w:fill="FFFFFF"/>
          </w:tcPr>
          <w:p w14:paraId="67F398D0">
            <w:pPr>
              <w:spacing w:before="60" w:after="60"/>
            </w:pPr>
            <w:r>
              <w:rPr>
                <w:rFonts w:ascii="Calibri" w:hAnsi="Calibri"/>
                <w:b w:val="0"/>
                <w:i w:val="0"/>
                <w:color w:val="0F172A"/>
                <w:sz w:val="18"/>
              </w:rPr>
              <w:t>Link URL: /edit/0</w:t>
            </w:r>
          </w:p>
        </w:tc>
      </w:tr>
      <w:tr w14:paraId="578B5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C21C7FC">
            <w:pPr>
              <w:spacing w:before="60" w:after="60"/>
            </w:pPr>
            <w:r>
              <w:rPr>
                <w:rFonts w:ascii="Calibri" w:hAnsi="Calibri"/>
                <w:b w:val="0"/>
                <w:i w:val="0"/>
                <w:color w:val="0F172A"/>
                <w:sz w:val="18"/>
              </w:rPr>
              <w:t>2</w:t>
            </w:r>
          </w:p>
        </w:tc>
        <w:tc>
          <w:tcPr>
            <w:tcW w:w="3120" w:type="dxa"/>
            <w:shd w:val="clear" w:color="auto" w:fill="F8FAFC"/>
          </w:tcPr>
          <w:p w14:paraId="3A679D48">
            <w:pPr>
              <w:spacing w:before="60" w:after="60"/>
            </w:pPr>
            <w:r>
              <w:rPr>
                <w:rFonts w:ascii="Calibri" w:hAnsi="Calibri"/>
                <w:b w:val="0"/>
                <w:i w:val="0"/>
                <w:color w:val="0F172A"/>
                <w:sz w:val="18"/>
              </w:rPr>
              <w:t>Browser sends GET request to /edit/0</w:t>
            </w:r>
          </w:p>
        </w:tc>
        <w:tc>
          <w:tcPr>
            <w:tcW w:w="3120" w:type="dxa"/>
            <w:shd w:val="clear" w:color="auto" w:fill="F8FAFC"/>
          </w:tcPr>
          <w:p w14:paraId="43C9F3EF">
            <w:pPr>
              <w:spacing w:before="60" w:after="60"/>
            </w:pPr>
          </w:p>
        </w:tc>
      </w:tr>
      <w:tr w14:paraId="21582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4CA4326E">
            <w:pPr>
              <w:spacing w:before="60" w:after="60"/>
            </w:pPr>
            <w:r>
              <w:rPr>
                <w:rFonts w:ascii="Calibri" w:hAnsi="Calibri"/>
                <w:b w:val="0"/>
                <w:i w:val="0"/>
                <w:color w:val="0F172A"/>
                <w:sz w:val="18"/>
              </w:rPr>
              <w:t>3</w:t>
            </w:r>
          </w:p>
        </w:tc>
        <w:tc>
          <w:tcPr>
            <w:tcW w:w="3120" w:type="dxa"/>
            <w:shd w:val="clear" w:color="auto" w:fill="FFFFFF"/>
          </w:tcPr>
          <w:p w14:paraId="1773C65C">
            <w:pPr>
              <w:spacing w:before="60" w:after="60"/>
            </w:pPr>
            <w:r>
              <w:rPr>
                <w:rFonts w:ascii="Calibri" w:hAnsi="Calibri"/>
                <w:b w:val="0"/>
                <w:i w:val="0"/>
                <w:color w:val="0F172A"/>
                <w:sz w:val="18"/>
              </w:rPr>
              <w:t>Flask matches to edit_story(0)</w:t>
            </w:r>
          </w:p>
        </w:tc>
        <w:tc>
          <w:tcPr>
            <w:tcW w:w="3120" w:type="dxa"/>
            <w:shd w:val="clear" w:color="auto" w:fill="FFFFFF"/>
          </w:tcPr>
          <w:p w14:paraId="59756145">
            <w:pPr>
              <w:spacing w:before="60" w:after="60"/>
            </w:pPr>
            <w:r>
              <w:rPr>
                <w:rFonts w:ascii="Calibri" w:hAnsi="Calibri"/>
                <w:b w:val="0"/>
                <w:i w:val="0"/>
                <w:color w:val="0F172A"/>
                <w:sz w:val="18"/>
              </w:rPr>
              <w:t>app.py, line 31</w:t>
            </w:r>
          </w:p>
        </w:tc>
      </w:tr>
      <w:tr w14:paraId="52765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5A78F5E">
            <w:pPr>
              <w:spacing w:before="60" w:after="60"/>
            </w:pPr>
            <w:r>
              <w:rPr>
                <w:rFonts w:ascii="Calibri" w:hAnsi="Calibri"/>
                <w:b w:val="0"/>
                <w:i w:val="0"/>
                <w:color w:val="0F172A"/>
                <w:sz w:val="18"/>
              </w:rPr>
              <w:t>4</w:t>
            </w:r>
          </w:p>
        </w:tc>
        <w:tc>
          <w:tcPr>
            <w:tcW w:w="3120" w:type="dxa"/>
            <w:shd w:val="clear" w:color="auto" w:fill="F8FAFC"/>
          </w:tcPr>
          <w:p w14:paraId="6344C633">
            <w:pPr>
              <w:spacing w:before="60" w:after="60"/>
            </w:pPr>
            <w:r>
              <w:rPr>
                <w:rFonts w:ascii="Calibri" w:hAnsi="Calibri"/>
                <w:b w:val="0"/>
                <w:i w:val="0"/>
                <w:color w:val="0F172A"/>
                <w:sz w:val="18"/>
              </w:rPr>
              <w:t>story = stories[0] gets the existing story</w:t>
            </w:r>
          </w:p>
        </w:tc>
        <w:tc>
          <w:tcPr>
            <w:tcW w:w="3120" w:type="dxa"/>
            <w:shd w:val="clear" w:color="auto" w:fill="F8FAFC"/>
          </w:tcPr>
          <w:p w14:paraId="4EA0A389">
            <w:pPr>
              <w:spacing w:before="60" w:after="60"/>
            </w:pPr>
            <w:r>
              <w:rPr>
                <w:rFonts w:ascii="Calibri" w:hAnsi="Calibri"/>
                <w:b w:val="0"/>
                <w:i w:val="0"/>
                <w:color w:val="0F172A"/>
                <w:sz w:val="18"/>
              </w:rPr>
              <w:t>app.py, line 35</w:t>
            </w:r>
          </w:p>
        </w:tc>
      </w:tr>
      <w:tr w14:paraId="507DF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8C57942">
            <w:pPr>
              <w:spacing w:before="60" w:after="60"/>
            </w:pPr>
            <w:r>
              <w:rPr>
                <w:rFonts w:ascii="Calibri" w:hAnsi="Calibri"/>
                <w:b w:val="0"/>
                <w:i w:val="0"/>
                <w:color w:val="0F172A"/>
                <w:sz w:val="18"/>
              </w:rPr>
              <w:t>5</w:t>
            </w:r>
          </w:p>
        </w:tc>
        <w:tc>
          <w:tcPr>
            <w:tcW w:w="3120" w:type="dxa"/>
            <w:shd w:val="clear" w:color="auto" w:fill="FFFFFF"/>
          </w:tcPr>
          <w:p w14:paraId="6A3060BC">
            <w:pPr>
              <w:spacing w:before="60" w:after="60"/>
            </w:pPr>
            <w:r>
              <w:rPr>
                <w:rFonts w:ascii="Calibri" w:hAnsi="Calibri"/>
                <w:b w:val="0"/>
                <w:i w:val="0"/>
                <w:color w:val="0F172A"/>
                <w:sz w:val="18"/>
              </w:rPr>
              <w:t>request.method is "GET", POST block is skipped</w:t>
            </w:r>
          </w:p>
        </w:tc>
        <w:tc>
          <w:tcPr>
            <w:tcW w:w="3120" w:type="dxa"/>
            <w:shd w:val="clear" w:color="auto" w:fill="FFFFFF"/>
          </w:tcPr>
          <w:p w14:paraId="3D292275">
            <w:pPr>
              <w:spacing w:before="60" w:after="60"/>
            </w:pPr>
            <w:r>
              <w:rPr>
                <w:rFonts w:ascii="Calibri" w:hAnsi="Calibri"/>
                <w:b w:val="0"/>
                <w:i w:val="0"/>
                <w:color w:val="0F172A"/>
                <w:sz w:val="18"/>
              </w:rPr>
              <w:t>app.py, line 37</w:t>
            </w:r>
          </w:p>
        </w:tc>
      </w:tr>
      <w:tr w14:paraId="2DD48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00029F1">
            <w:pPr>
              <w:spacing w:before="60" w:after="60"/>
            </w:pPr>
            <w:r>
              <w:rPr>
                <w:rFonts w:ascii="Calibri" w:hAnsi="Calibri"/>
                <w:b w:val="0"/>
                <w:i w:val="0"/>
                <w:color w:val="0F172A"/>
                <w:sz w:val="18"/>
              </w:rPr>
              <w:t>6</w:t>
            </w:r>
          </w:p>
        </w:tc>
        <w:tc>
          <w:tcPr>
            <w:tcW w:w="3120" w:type="dxa"/>
            <w:shd w:val="clear" w:color="auto" w:fill="F8FAFC"/>
          </w:tcPr>
          <w:p w14:paraId="424FA522">
            <w:pPr>
              <w:spacing w:before="60" w:after="60"/>
            </w:pPr>
            <w:r>
              <w:rPr>
                <w:rFonts w:ascii="Calibri" w:hAnsi="Calibri"/>
                <w:b w:val="0"/>
                <w:i w:val="0"/>
                <w:color w:val="0F172A"/>
                <w:sz w:val="18"/>
              </w:rPr>
              <w:t>render_template("edit_story.html", form=story)</w:t>
            </w:r>
          </w:p>
        </w:tc>
        <w:tc>
          <w:tcPr>
            <w:tcW w:w="3120" w:type="dxa"/>
            <w:shd w:val="clear" w:color="auto" w:fill="F8FAFC"/>
          </w:tcPr>
          <w:p w14:paraId="5D257A9C">
            <w:pPr>
              <w:spacing w:before="60" w:after="60"/>
            </w:pPr>
            <w:r>
              <w:rPr>
                <w:rFonts w:ascii="Calibri" w:hAnsi="Calibri"/>
                <w:b w:val="0"/>
                <w:i w:val="0"/>
                <w:color w:val="0F172A"/>
                <w:sz w:val="18"/>
              </w:rPr>
              <w:t>Pre-fills the form with existing data</w:t>
            </w:r>
          </w:p>
        </w:tc>
      </w:tr>
      <w:tr w14:paraId="088A6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2809C604">
            <w:pPr>
              <w:spacing w:before="60" w:after="60"/>
            </w:pPr>
            <w:r>
              <w:rPr>
                <w:rFonts w:ascii="Calibri" w:hAnsi="Calibri"/>
                <w:b w:val="0"/>
                <w:i w:val="0"/>
                <w:color w:val="0F172A"/>
                <w:sz w:val="18"/>
              </w:rPr>
              <w:t>7</w:t>
            </w:r>
          </w:p>
        </w:tc>
        <w:tc>
          <w:tcPr>
            <w:tcW w:w="3120" w:type="dxa"/>
            <w:shd w:val="clear" w:color="auto" w:fill="FFFFFF"/>
          </w:tcPr>
          <w:p w14:paraId="120B9C60">
            <w:pPr>
              <w:spacing w:before="60" w:after="60"/>
            </w:pPr>
            <w:r>
              <w:rPr>
                <w:rFonts w:ascii="Calibri" w:hAnsi="Calibri"/>
                <w:b w:val="0"/>
                <w:i w:val="0"/>
                <w:color w:val="0F172A"/>
                <w:sz w:val="18"/>
              </w:rPr>
              <w:t>Browser shows form with current title, author, story</w:t>
            </w:r>
          </w:p>
        </w:tc>
        <w:tc>
          <w:tcPr>
            <w:tcW w:w="3120" w:type="dxa"/>
            <w:shd w:val="clear" w:color="auto" w:fill="FFFFFF"/>
          </w:tcPr>
          <w:p w14:paraId="023F4AFA">
            <w:pPr>
              <w:spacing w:before="60" w:after="60"/>
            </w:pPr>
            <w:r>
              <w:rPr>
                <w:rFonts w:ascii="Calibri" w:hAnsi="Calibri"/>
                <w:b w:val="0"/>
                <w:i w:val="0"/>
                <w:color w:val="0F172A"/>
                <w:sz w:val="18"/>
              </w:rPr>
              <w:t>User sees what they can change</w:t>
            </w:r>
          </w:p>
        </w:tc>
      </w:tr>
      <w:tr w14:paraId="7229E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3EF11DE">
            <w:pPr>
              <w:spacing w:before="60" w:after="60"/>
            </w:pPr>
            <w:r>
              <w:rPr>
                <w:rFonts w:ascii="Calibri" w:hAnsi="Calibri"/>
                <w:b w:val="0"/>
                <w:i w:val="0"/>
                <w:color w:val="0F172A"/>
                <w:sz w:val="18"/>
              </w:rPr>
              <w:t>8</w:t>
            </w:r>
          </w:p>
        </w:tc>
        <w:tc>
          <w:tcPr>
            <w:tcW w:w="3120" w:type="dxa"/>
            <w:shd w:val="clear" w:color="auto" w:fill="F8FAFC"/>
          </w:tcPr>
          <w:p w14:paraId="6836B468">
            <w:pPr>
              <w:spacing w:before="60" w:after="60"/>
            </w:pPr>
            <w:r>
              <w:rPr>
                <w:rFonts w:ascii="Calibri" w:hAnsi="Calibri"/>
                <w:b w:val="0"/>
                <w:i w:val="0"/>
                <w:color w:val="0F172A"/>
                <w:sz w:val="18"/>
              </w:rPr>
              <w:t>User changes the title and clicks "Update story"</w:t>
            </w:r>
          </w:p>
        </w:tc>
        <w:tc>
          <w:tcPr>
            <w:tcW w:w="3120" w:type="dxa"/>
            <w:shd w:val="clear" w:color="auto" w:fill="F8FAFC"/>
          </w:tcPr>
          <w:p w14:paraId="232C35CD">
            <w:pPr>
              <w:spacing w:before="60" w:after="60"/>
            </w:pPr>
            <w:r>
              <w:rPr>
                <w:rFonts w:ascii="Calibri" w:hAnsi="Calibri"/>
                <w:b w:val="0"/>
                <w:i w:val="0"/>
                <w:color w:val="0F172A"/>
                <w:sz w:val="18"/>
              </w:rPr>
              <w:t>Form submitted via POST</w:t>
            </w:r>
          </w:p>
        </w:tc>
      </w:tr>
      <w:tr w14:paraId="45D2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7D99145">
            <w:pPr>
              <w:spacing w:before="60" w:after="60"/>
            </w:pPr>
            <w:r>
              <w:rPr>
                <w:rFonts w:ascii="Calibri" w:hAnsi="Calibri"/>
                <w:b w:val="0"/>
                <w:i w:val="0"/>
                <w:color w:val="0F172A"/>
                <w:sz w:val="18"/>
              </w:rPr>
              <w:t>9</w:t>
            </w:r>
          </w:p>
        </w:tc>
        <w:tc>
          <w:tcPr>
            <w:tcW w:w="3120" w:type="dxa"/>
            <w:shd w:val="clear" w:color="auto" w:fill="FFFFFF"/>
          </w:tcPr>
          <w:p w14:paraId="08474229">
            <w:pPr>
              <w:spacing w:before="60" w:after="60"/>
            </w:pPr>
            <w:r>
              <w:rPr>
                <w:rFonts w:ascii="Calibri" w:hAnsi="Calibri"/>
                <w:b w:val="0"/>
                <w:i w:val="0"/>
                <w:color w:val="0F172A"/>
                <w:sz w:val="18"/>
              </w:rPr>
              <w:t>Browser sends POST request to /edit/0</w:t>
            </w:r>
          </w:p>
        </w:tc>
        <w:tc>
          <w:tcPr>
            <w:tcW w:w="3120" w:type="dxa"/>
            <w:shd w:val="clear" w:color="auto" w:fill="FFFFFF"/>
          </w:tcPr>
          <w:p w14:paraId="579E13C5">
            <w:pPr>
              <w:spacing w:before="60" w:after="60"/>
            </w:pPr>
            <w:r>
              <w:rPr>
                <w:rFonts w:ascii="Calibri" w:hAnsi="Calibri"/>
                <w:b w:val="0"/>
                <w:i w:val="0"/>
                <w:color w:val="0F172A"/>
                <w:sz w:val="18"/>
              </w:rPr>
              <w:t>Contains updated form data</w:t>
            </w:r>
          </w:p>
        </w:tc>
      </w:tr>
      <w:tr w14:paraId="14761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28175E21">
            <w:pPr>
              <w:spacing w:before="60" w:after="60"/>
            </w:pPr>
            <w:r>
              <w:rPr>
                <w:rFonts w:ascii="Calibri" w:hAnsi="Calibri"/>
                <w:b w:val="0"/>
                <w:i w:val="0"/>
                <w:color w:val="0F172A"/>
                <w:sz w:val="18"/>
              </w:rPr>
              <w:t>10</w:t>
            </w:r>
          </w:p>
        </w:tc>
        <w:tc>
          <w:tcPr>
            <w:tcW w:w="3120" w:type="dxa"/>
            <w:shd w:val="clear" w:color="auto" w:fill="F8FAFC"/>
          </w:tcPr>
          <w:p w14:paraId="52105650">
            <w:pPr>
              <w:spacing w:before="60" w:after="60"/>
            </w:pPr>
            <w:r>
              <w:rPr>
                <w:rFonts w:ascii="Calibri" w:hAnsi="Calibri"/>
                <w:b w:val="0"/>
                <w:i w:val="0"/>
                <w:color w:val="0F172A"/>
                <w:sz w:val="18"/>
              </w:rPr>
              <w:t>edit_story(0) runs again, enters POST block</w:t>
            </w:r>
          </w:p>
        </w:tc>
        <w:tc>
          <w:tcPr>
            <w:tcW w:w="3120" w:type="dxa"/>
            <w:shd w:val="clear" w:color="auto" w:fill="F8FAFC"/>
          </w:tcPr>
          <w:p w14:paraId="3CEB4D70">
            <w:pPr>
              <w:spacing w:before="60" w:after="60"/>
            </w:pPr>
            <w:r>
              <w:rPr>
                <w:rFonts w:ascii="Calibri" w:hAnsi="Calibri"/>
                <w:b w:val="0"/>
                <w:i w:val="0"/>
                <w:color w:val="0F172A"/>
                <w:sz w:val="18"/>
              </w:rPr>
              <w:t>Reads new form data</w:t>
            </w:r>
          </w:p>
        </w:tc>
      </w:tr>
      <w:tr w14:paraId="69FD8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5E8A65FC">
            <w:pPr>
              <w:spacing w:before="60" w:after="60"/>
            </w:pPr>
            <w:r>
              <w:rPr>
                <w:rFonts w:ascii="Calibri" w:hAnsi="Calibri"/>
                <w:b w:val="0"/>
                <w:i w:val="0"/>
                <w:color w:val="0F172A"/>
                <w:sz w:val="18"/>
              </w:rPr>
              <w:t>11</w:t>
            </w:r>
          </w:p>
        </w:tc>
        <w:tc>
          <w:tcPr>
            <w:tcW w:w="3120" w:type="dxa"/>
            <w:shd w:val="clear" w:color="auto" w:fill="FFFFFF"/>
          </w:tcPr>
          <w:p w14:paraId="1B068F12">
            <w:pPr>
              <w:spacing w:before="60" w:after="60"/>
            </w:pPr>
            <w:r>
              <w:rPr>
                <w:rFonts w:ascii="Calibri" w:hAnsi="Calibri"/>
                <w:b w:val="0"/>
                <w:i w:val="0"/>
                <w:color w:val="0F172A"/>
                <w:sz w:val="18"/>
              </w:rPr>
              <w:t>Validation passes, story.update() modifies the original</w:t>
            </w:r>
          </w:p>
        </w:tc>
        <w:tc>
          <w:tcPr>
            <w:tcW w:w="3120" w:type="dxa"/>
            <w:shd w:val="clear" w:color="auto" w:fill="FFFFFF"/>
          </w:tcPr>
          <w:p w14:paraId="06E082B4">
            <w:pPr>
              <w:spacing w:before="60" w:after="60"/>
            </w:pPr>
            <w:r>
              <w:rPr>
                <w:rFonts w:ascii="Calibri" w:hAnsi="Calibri"/>
                <w:b w:val="0"/>
                <w:i w:val="0"/>
                <w:color w:val="0F172A"/>
                <w:sz w:val="18"/>
              </w:rPr>
              <w:t>Dictionary is updated in-place</w:t>
            </w:r>
          </w:p>
        </w:tc>
      </w:tr>
      <w:tr w14:paraId="21831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B99D834">
            <w:pPr>
              <w:spacing w:before="60" w:after="60"/>
            </w:pPr>
            <w:r>
              <w:rPr>
                <w:rFonts w:ascii="Calibri" w:hAnsi="Calibri"/>
                <w:b w:val="0"/>
                <w:i w:val="0"/>
                <w:color w:val="0F172A"/>
                <w:sz w:val="18"/>
              </w:rPr>
              <w:t>12</w:t>
            </w:r>
          </w:p>
        </w:tc>
        <w:tc>
          <w:tcPr>
            <w:tcW w:w="3120" w:type="dxa"/>
            <w:shd w:val="clear" w:color="auto" w:fill="F8FAFC"/>
          </w:tcPr>
          <w:p w14:paraId="3B087D19">
            <w:pPr>
              <w:spacing w:before="60" w:after="60"/>
            </w:pPr>
            <w:r>
              <w:rPr>
                <w:rFonts w:ascii="Calibri" w:hAnsi="Calibri"/>
                <w:b w:val="0"/>
                <w:i w:val="0"/>
                <w:color w:val="0F172A"/>
                <w:sz w:val="18"/>
              </w:rPr>
              <w:t>redirect(url_for("home")) sends user to home page</w:t>
            </w:r>
          </w:p>
        </w:tc>
        <w:tc>
          <w:tcPr>
            <w:tcW w:w="3120" w:type="dxa"/>
            <w:shd w:val="clear" w:color="auto" w:fill="F8FAFC"/>
          </w:tcPr>
          <w:p w14:paraId="4650E30A">
            <w:pPr>
              <w:spacing w:before="60" w:after="60"/>
            </w:pPr>
            <w:r>
              <w:rPr>
                <w:rFonts w:ascii="Calibri" w:hAnsi="Calibri"/>
                <w:b w:val="0"/>
                <w:i w:val="0"/>
                <w:color w:val="0F172A"/>
                <w:sz w:val="18"/>
              </w:rPr>
              <w:t>HTTP 302 redirect</w:t>
            </w:r>
          </w:p>
        </w:tc>
      </w:tr>
      <w:tr w14:paraId="547C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03F32B93">
            <w:pPr>
              <w:spacing w:before="60" w:after="60"/>
            </w:pPr>
            <w:r>
              <w:rPr>
                <w:rFonts w:ascii="Calibri" w:hAnsi="Calibri"/>
                <w:b w:val="0"/>
                <w:i w:val="0"/>
                <w:color w:val="0F172A"/>
                <w:sz w:val="18"/>
              </w:rPr>
              <w:t>13</w:t>
            </w:r>
          </w:p>
        </w:tc>
        <w:tc>
          <w:tcPr>
            <w:tcW w:w="3120" w:type="dxa"/>
            <w:shd w:val="clear" w:color="auto" w:fill="FFFFFF"/>
          </w:tcPr>
          <w:p w14:paraId="7DEFD640">
            <w:pPr>
              <w:spacing w:before="60" w:after="60"/>
            </w:pPr>
            <w:r>
              <w:rPr>
                <w:rFonts w:ascii="Calibri" w:hAnsi="Calibri"/>
                <w:b w:val="0"/>
                <w:i w:val="0"/>
                <w:color w:val="0F172A"/>
                <w:sz w:val="18"/>
              </w:rPr>
              <w:t>Browser follows redirect, sends GET to /</w:t>
            </w:r>
          </w:p>
        </w:tc>
        <w:tc>
          <w:tcPr>
            <w:tcW w:w="3120" w:type="dxa"/>
            <w:shd w:val="clear" w:color="auto" w:fill="FFFFFF"/>
          </w:tcPr>
          <w:p w14:paraId="3FD03B69">
            <w:pPr>
              <w:spacing w:before="60" w:after="60"/>
            </w:pPr>
          </w:p>
        </w:tc>
      </w:tr>
      <w:tr w14:paraId="0E2D6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0EB96C61">
            <w:pPr>
              <w:spacing w:before="60" w:after="60"/>
            </w:pPr>
            <w:r>
              <w:rPr>
                <w:rFonts w:ascii="Calibri" w:hAnsi="Calibri"/>
                <w:b w:val="0"/>
                <w:i w:val="0"/>
                <w:color w:val="0F172A"/>
                <w:sz w:val="18"/>
              </w:rPr>
              <w:t>14</w:t>
            </w:r>
          </w:p>
        </w:tc>
        <w:tc>
          <w:tcPr>
            <w:tcW w:w="3120" w:type="dxa"/>
            <w:shd w:val="clear" w:color="auto" w:fill="F8FAFC"/>
          </w:tcPr>
          <w:p w14:paraId="59B1A19A">
            <w:pPr>
              <w:spacing w:before="60" w:after="60"/>
            </w:pPr>
            <w:r>
              <w:rPr>
                <w:rFonts w:ascii="Calibri" w:hAnsi="Calibri"/>
                <w:b w:val="0"/>
                <w:i w:val="0"/>
                <w:color w:val="0F172A"/>
                <w:sz w:val="18"/>
              </w:rPr>
              <w:t>home() renders with updated story in the list</w:t>
            </w:r>
          </w:p>
        </w:tc>
        <w:tc>
          <w:tcPr>
            <w:tcW w:w="3120" w:type="dxa"/>
            <w:shd w:val="clear" w:color="auto" w:fill="F8FAFC"/>
          </w:tcPr>
          <w:p w14:paraId="0E9D57ED">
            <w:pPr>
              <w:spacing w:before="60" w:after="60"/>
            </w:pPr>
            <w:r>
              <w:rPr>
                <w:rFonts w:ascii="Calibri" w:hAnsi="Calibri"/>
                <w:b w:val="0"/>
                <w:i w:val="0"/>
                <w:color w:val="0F172A"/>
                <w:sz w:val="18"/>
              </w:rPr>
              <w:t>User sees the changed story</w:t>
            </w:r>
          </w:p>
        </w:tc>
      </w:tr>
    </w:tbl>
    <w:p w14:paraId="1F7695D2">
      <w:pPr>
        <w:spacing w:before="0" w:after="120"/>
      </w:pPr>
    </w:p>
    <w:p w14:paraId="7C9C28A7">
      <w:pPr>
        <w:spacing w:before="240" w:after="160"/>
      </w:pPr>
      <w:r>
        <w:rPr>
          <w:rFonts w:ascii="Calibri" w:hAnsi="Calibri"/>
          <w:b/>
          <w:i w:val="0"/>
          <w:color w:val="0F172A"/>
          <w:sz w:val="28"/>
        </w:rPr>
        <w:t>🗑️  9.4  Deleting a Story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39184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0D9488"/>
          </w:tcPr>
          <w:p w14:paraId="0FE3EADF">
            <w:pPr>
              <w:spacing w:before="80" w:after="80"/>
            </w:pPr>
            <w:r>
              <w:rPr>
                <w:rFonts w:ascii="Calibri" w:hAnsi="Calibri"/>
                <w:b/>
                <w:i w:val="0"/>
                <w:color w:val="FFFFFF"/>
                <w:sz w:val="20"/>
              </w:rPr>
              <w:t>Step</w:t>
            </w:r>
          </w:p>
        </w:tc>
        <w:tc>
          <w:tcPr>
            <w:tcW w:w="3120" w:type="dxa"/>
            <w:shd w:val="clear" w:color="auto" w:fill="0D9488"/>
          </w:tcPr>
          <w:p w14:paraId="34DD7D4D">
            <w:pPr>
              <w:spacing w:before="80" w:after="80"/>
            </w:pPr>
            <w:r>
              <w:rPr>
                <w:rFonts w:ascii="Calibri" w:hAnsi="Calibri"/>
                <w:b/>
                <w:i w:val="0"/>
                <w:color w:val="FFFFFF"/>
                <w:sz w:val="20"/>
              </w:rPr>
              <w:t>What Happens</w:t>
            </w:r>
          </w:p>
        </w:tc>
        <w:tc>
          <w:tcPr>
            <w:tcW w:w="3120" w:type="dxa"/>
            <w:shd w:val="clear" w:color="auto" w:fill="0D9488"/>
          </w:tcPr>
          <w:p w14:paraId="478E283A">
            <w:pPr>
              <w:spacing w:before="80" w:after="80"/>
            </w:pPr>
            <w:r>
              <w:rPr>
                <w:rFonts w:ascii="Calibri" w:hAnsi="Calibri"/>
                <w:b/>
                <w:i w:val="0"/>
                <w:color w:val="FFFFFF"/>
                <w:sz w:val="20"/>
              </w:rPr>
              <w:t>Technical Detail</w:t>
            </w:r>
          </w:p>
        </w:tc>
      </w:tr>
      <w:tr w14:paraId="6DDDC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C4D7DBF">
            <w:pPr>
              <w:spacing w:before="60" w:after="60"/>
            </w:pPr>
            <w:r>
              <w:rPr>
                <w:rFonts w:ascii="Calibri" w:hAnsi="Calibri"/>
                <w:b w:val="0"/>
                <w:i w:val="0"/>
                <w:color w:val="0F172A"/>
                <w:sz w:val="18"/>
              </w:rPr>
              <w:t>1</w:t>
            </w:r>
          </w:p>
        </w:tc>
        <w:tc>
          <w:tcPr>
            <w:tcW w:w="3120" w:type="dxa"/>
            <w:shd w:val="clear" w:color="auto" w:fill="FFFFFF"/>
          </w:tcPr>
          <w:p w14:paraId="327DCC63">
            <w:pPr>
              <w:spacing w:before="60" w:after="60"/>
            </w:pPr>
            <w:r>
              <w:rPr>
                <w:rFonts w:ascii="Calibri" w:hAnsi="Calibri"/>
                <w:b w:val="0"/>
                <w:i w:val="0"/>
                <w:color w:val="0F172A"/>
                <w:sz w:val="18"/>
              </w:rPr>
              <w:t>User clicks "Delete" button</w:t>
            </w:r>
          </w:p>
        </w:tc>
        <w:tc>
          <w:tcPr>
            <w:tcW w:w="3120" w:type="dxa"/>
            <w:shd w:val="clear" w:color="auto" w:fill="FFFFFF"/>
          </w:tcPr>
          <w:p w14:paraId="40F5F1EC">
            <w:pPr>
              <w:spacing w:before="60" w:after="60"/>
            </w:pPr>
            <w:r>
              <w:rPr>
                <w:rFonts w:ascii="Calibri" w:hAnsi="Calibri"/>
                <w:b w:val="0"/>
                <w:i w:val="0"/>
                <w:color w:val="0F172A"/>
                <w:sz w:val="18"/>
              </w:rPr>
              <w:t>JavaScript confirm() dialog appears</w:t>
            </w:r>
          </w:p>
        </w:tc>
      </w:tr>
      <w:tr w14:paraId="7285D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36CBC83A">
            <w:pPr>
              <w:spacing w:before="60" w:after="60"/>
            </w:pPr>
            <w:r>
              <w:rPr>
                <w:rFonts w:ascii="Calibri" w:hAnsi="Calibri"/>
                <w:b w:val="0"/>
                <w:i w:val="0"/>
                <w:color w:val="0F172A"/>
                <w:sz w:val="18"/>
              </w:rPr>
              <w:t>2</w:t>
            </w:r>
          </w:p>
        </w:tc>
        <w:tc>
          <w:tcPr>
            <w:tcW w:w="3120" w:type="dxa"/>
            <w:shd w:val="clear" w:color="auto" w:fill="F8FAFC"/>
          </w:tcPr>
          <w:p w14:paraId="40F828F5">
            <w:pPr>
              <w:spacing w:before="60" w:after="60"/>
            </w:pPr>
            <w:r>
              <w:rPr>
                <w:rFonts w:ascii="Calibri" w:hAnsi="Calibri"/>
                <w:b w:val="0"/>
                <w:i w:val="0"/>
                <w:color w:val="0F172A"/>
                <w:sz w:val="18"/>
              </w:rPr>
              <w:t>User clicks "OK" in the confirmation</w:t>
            </w:r>
          </w:p>
        </w:tc>
        <w:tc>
          <w:tcPr>
            <w:tcW w:w="3120" w:type="dxa"/>
            <w:shd w:val="clear" w:color="auto" w:fill="F8FAFC"/>
          </w:tcPr>
          <w:p w14:paraId="649D9003">
            <w:pPr>
              <w:spacing w:before="60" w:after="60"/>
            </w:pPr>
            <w:r>
              <w:rPr>
                <w:rFonts w:ascii="Calibri" w:hAnsi="Calibri"/>
                <w:b w:val="0"/>
                <w:i w:val="0"/>
                <w:color w:val="0F172A"/>
                <w:sz w:val="18"/>
              </w:rPr>
              <w:t>confirm() returns true, form submits</w:t>
            </w:r>
          </w:p>
        </w:tc>
      </w:tr>
      <w:tr w14:paraId="63AA3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92FA2B7">
            <w:pPr>
              <w:spacing w:before="60" w:after="60"/>
            </w:pPr>
            <w:r>
              <w:rPr>
                <w:rFonts w:ascii="Calibri" w:hAnsi="Calibri"/>
                <w:b w:val="0"/>
                <w:i w:val="0"/>
                <w:color w:val="0F172A"/>
                <w:sz w:val="18"/>
              </w:rPr>
              <w:t>3</w:t>
            </w:r>
          </w:p>
        </w:tc>
        <w:tc>
          <w:tcPr>
            <w:tcW w:w="3120" w:type="dxa"/>
            <w:shd w:val="clear" w:color="auto" w:fill="FFFFFF"/>
          </w:tcPr>
          <w:p w14:paraId="0D95DD42">
            <w:pPr>
              <w:spacing w:before="60" w:after="60"/>
            </w:pPr>
            <w:r>
              <w:rPr>
                <w:rFonts w:ascii="Calibri" w:hAnsi="Calibri"/>
                <w:b w:val="0"/>
                <w:i w:val="0"/>
                <w:color w:val="0F172A"/>
                <w:sz w:val="18"/>
              </w:rPr>
              <w:t>Browser sends POST request to /delete/0</w:t>
            </w:r>
          </w:p>
        </w:tc>
        <w:tc>
          <w:tcPr>
            <w:tcW w:w="3120" w:type="dxa"/>
            <w:shd w:val="clear" w:color="auto" w:fill="FFFFFF"/>
          </w:tcPr>
          <w:p w14:paraId="3A2013B4">
            <w:pPr>
              <w:spacing w:before="60" w:after="60"/>
            </w:pPr>
            <w:r>
              <w:rPr>
                <w:rFonts w:ascii="Calibri" w:hAnsi="Calibri"/>
                <w:b w:val="0"/>
                <w:i w:val="0"/>
                <w:color w:val="0F172A"/>
                <w:sz w:val="18"/>
              </w:rPr>
              <w:t>Only POST is allowed</w:t>
            </w:r>
          </w:p>
        </w:tc>
      </w:tr>
      <w:tr w14:paraId="59880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1D31A9DA">
            <w:pPr>
              <w:spacing w:before="60" w:after="60"/>
            </w:pPr>
            <w:r>
              <w:rPr>
                <w:rFonts w:ascii="Calibri" w:hAnsi="Calibri"/>
                <w:b w:val="0"/>
                <w:i w:val="0"/>
                <w:color w:val="0F172A"/>
                <w:sz w:val="18"/>
              </w:rPr>
              <w:t>4</w:t>
            </w:r>
          </w:p>
        </w:tc>
        <w:tc>
          <w:tcPr>
            <w:tcW w:w="3120" w:type="dxa"/>
            <w:shd w:val="clear" w:color="auto" w:fill="F8FAFC"/>
          </w:tcPr>
          <w:p w14:paraId="4867111D">
            <w:pPr>
              <w:spacing w:before="60" w:after="60"/>
            </w:pPr>
            <w:r>
              <w:rPr>
                <w:rFonts w:ascii="Calibri" w:hAnsi="Calibri"/>
                <w:b w:val="0"/>
                <w:i w:val="0"/>
                <w:color w:val="0F172A"/>
                <w:sz w:val="18"/>
              </w:rPr>
              <w:t>Flask matches to delete_story(0)</w:t>
            </w:r>
          </w:p>
        </w:tc>
        <w:tc>
          <w:tcPr>
            <w:tcW w:w="3120" w:type="dxa"/>
            <w:shd w:val="clear" w:color="auto" w:fill="F8FAFC"/>
          </w:tcPr>
          <w:p w14:paraId="10E13B85">
            <w:pPr>
              <w:spacing w:before="60" w:after="60"/>
            </w:pPr>
            <w:r>
              <w:rPr>
                <w:rFonts w:ascii="Calibri" w:hAnsi="Calibri"/>
                <w:b w:val="0"/>
                <w:i w:val="0"/>
                <w:color w:val="0F172A"/>
                <w:sz w:val="18"/>
              </w:rPr>
              <w:t>app.py, line 56</w:t>
            </w:r>
          </w:p>
        </w:tc>
      </w:tr>
      <w:tr w14:paraId="16805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69B43E16">
            <w:pPr>
              <w:spacing w:before="60" w:after="60"/>
            </w:pPr>
            <w:r>
              <w:rPr>
                <w:rFonts w:ascii="Calibri" w:hAnsi="Calibri"/>
                <w:b w:val="0"/>
                <w:i w:val="0"/>
                <w:color w:val="0F172A"/>
                <w:sz w:val="18"/>
              </w:rPr>
              <w:t>5</w:t>
            </w:r>
          </w:p>
        </w:tc>
        <w:tc>
          <w:tcPr>
            <w:tcW w:w="3120" w:type="dxa"/>
            <w:shd w:val="clear" w:color="auto" w:fill="FFFFFF"/>
          </w:tcPr>
          <w:p w14:paraId="62DFE3F2">
            <w:pPr>
              <w:spacing w:before="60" w:after="60"/>
            </w:pPr>
            <w:r>
              <w:rPr>
                <w:rFonts w:ascii="Calibri" w:hAnsi="Calibri"/>
                <w:b w:val="0"/>
                <w:i w:val="0"/>
                <w:color w:val="0F172A"/>
                <w:sz w:val="18"/>
              </w:rPr>
              <w:t>Bounds check passes</w:t>
            </w:r>
          </w:p>
        </w:tc>
        <w:tc>
          <w:tcPr>
            <w:tcW w:w="3120" w:type="dxa"/>
            <w:shd w:val="clear" w:color="auto" w:fill="FFFFFF"/>
          </w:tcPr>
          <w:p w14:paraId="539E9963">
            <w:pPr>
              <w:spacing w:before="60" w:after="60"/>
            </w:pPr>
            <w:r>
              <w:rPr>
                <w:rFonts w:ascii="Calibri" w:hAnsi="Calibri"/>
                <w:b w:val="0"/>
                <w:i w:val="0"/>
                <w:color w:val="0F172A"/>
                <w:sz w:val="18"/>
              </w:rPr>
              <w:t>Valid index</w:t>
            </w:r>
          </w:p>
        </w:tc>
      </w:tr>
      <w:tr w14:paraId="4D857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4317EBFF">
            <w:pPr>
              <w:spacing w:before="60" w:after="60"/>
            </w:pPr>
            <w:r>
              <w:rPr>
                <w:rFonts w:ascii="Calibri" w:hAnsi="Calibri"/>
                <w:b w:val="0"/>
                <w:i w:val="0"/>
                <w:color w:val="0F172A"/>
                <w:sz w:val="18"/>
              </w:rPr>
              <w:t>6</w:t>
            </w:r>
          </w:p>
        </w:tc>
        <w:tc>
          <w:tcPr>
            <w:tcW w:w="3120" w:type="dxa"/>
            <w:shd w:val="clear" w:color="auto" w:fill="F8FAFC"/>
          </w:tcPr>
          <w:p w14:paraId="3D57C5B5">
            <w:pPr>
              <w:spacing w:before="60" w:after="60"/>
            </w:pPr>
            <w:r>
              <w:rPr>
                <w:rFonts w:ascii="Calibri" w:hAnsi="Calibri"/>
                <w:b w:val="0"/>
                <w:i w:val="0"/>
                <w:color w:val="0F172A"/>
                <w:sz w:val="18"/>
              </w:rPr>
              <w:t>stories.pop(0) removes the first story</w:t>
            </w:r>
          </w:p>
        </w:tc>
        <w:tc>
          <w:tcPr>
            <w:tcW w:w="3120" w:type="dxa"/>
            <w:shd w:val="clear" w:color="auto" w:fill="F8FAFC"/>
          </w:tcPr>
          <w:p w14:paraId="3BDF5675">
            <w:pPr>
              <w:spacing w:before="60" w:after="60"/>
            </w:pPr>
            <w:r>
              <w:rPr>
                <w:rFonts w:ascii="Calibri" w:hAnsi="Calibri"/>
                <w:b w:val="0"/>
                <w:i w:val="0"/>
                <w:color w:val="0F172A"/>
                <w:sz w:val="18"/>
              </w:rPr>
              <w:t>List is now shorter</w:t>
            </w:r>
          </w:p>
        </w:tc>
      </w:tr>
      <w:tr w14:paraId="3DB1E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FFFFF"/>
          </w:tcPr>
          <w:p w14:paraId="1B5124D6">
            <w:pPr>
              <w:spacing w:before="60" w:after="60"/>
            </w:pPr>
            <w:r>
              <w:rPr>
                <w:rFonts w:ascii="Calibri" w:hAnsi="Calibri"/>
                <w:b w:val="0"/>
                <w:i w:val="0"/>
                <w:color w:val="0F172A"/>
                <w:sz w:val="18"/>
              </w:rPr>
              <w:t>7</w:t>
            </w:r>
          </w:p>
        </w:tc>
        <w:tc>
          <w:tcPr>
            <w:tcW w:w="3120" w:type="dxa"/>
            <w:shd w:val="clear" w:color="auto" w:fill="FFFFFF"/>
          </w:tcPr>
          <w:p w14:paraId="72F20B28">
            <w:pPr>
              <w:spacing w:before="60" w:after="60"/>
            </w:pPr>
            <w:r>
              <w:rPr>
                <w:rFonts w:ascii="Calibri" w:hAnsi="Calibri"/>
                <w:b w:val="0"/>
                <w:i w:val="0"/>
                <w:color w:val="0F172A"/>
                <w:sz w:val="18"/>
              </w:rPr>
              <w:t>redirect(url_for("home")) sends user home</w:t>
            </w:r>
          </w:p>
        </w:tc>
        <w:tc>
          <w:tcPr>
            <w:tcW w:w="3120" w:type="dxa"/>
            <w:shd w:val="clear" w:color="auto" w:fill="FFFFFF"/>
          </w:tcPr>
          <w:p w14:paraId="458A38A7">
            <w:pPr>
              <w:spacing w:before="60" w:after="60"/>
            </w:pPr>
            <w:r>
              <w:rPr>
                <w:rFonts w:ascii="Calibri" w:hAnsi="Calibri"/>
                <w:b w:val="0"/>
                <w:i w:val="0"/>
                <w:color w:val="0F172A"/>
                <w:sz w:val="18"/>
              </w:rPr>
              <w:t>HTTP 302 redirect</w:t>
            </w:r>
          </w:p>
        </w:tc>
      </w:tr>
      <w:tr w14:paraId="4EEC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shd w:val="clear" w:color="auto" w:fill="F8FAFC"/>
          </w:tcPr>
          <w:p w14:paraId="53F2AC54">
            <w:pPr>
              <w:spacing w:before="60" w:after="60"/>
            </w:pPr>
            <w:r>
              <w:rPr>
                <w:rFonts w:ascii="Calibri" w:hAnsi="Calibri"/>
                <w:b w:val="0"/>
                <w:i w:val="0"/>
                <w:color w:val="0F172A"/>
                <w:sz w:val="18"/>
              </w:rPr>
              <w:t>8</w:t>
            </w:r>
          </w:p>
        </w:tc>
        <w:tc>
          <w:tcPr>
            <w:tcW w:w="3120" w:type="dxa"/>
            <w:shd w:val="clear" w:color="auto" w:fill="F8FAFC"/>
          </w:tcPr>
          <w:p w14:paraId="6E83BB32">
            <w:pPr>
              <w:spacing w:before="60" w:after="60"/>
            </w:pPr>
            <w:r>
              <w:rPr>
                <w:rFonts w:ascii="Calibri" w:hAnsi="Calibri"/>
                <w:b w:val="0"/>
                <w:i w:val="0"/>
                <w:color w:val="0F172A"/>
                <w:sz w:val="18"/>
              </w:rPr>
              <w:t>Browser follows redirect, home page shows updated list</w:t>
            </w:r>
          </w:p>
        </w:tc>
        <w:tc>
          <w:tcPr>
            <w:tcW w:w="3120" w:type="dxa"/>
            <w:shd w:val="clear" w:color="auto" w:fill="F8FAFC"/>
          </w:tcPr>
          <w:p w14:paraId="778C4F0D">
            <w:pPr>
              <w:spacing w:before="60" w:after="60"/>
            </w:pPr>
            <w:r>
              <w:rPr>
                <w:rFonts w:ascii="Calibri" w:hAnsi="Calibri"/>
                <w:b w:val="0"/>
                <w:i w:val="0"/>
                <w:color w:val="0F172A"/>
                <w:sz w:val="18"/>
              </w:rPr>
              <w:t>Deleted story is gone</w:t>
            </w:r>
          </w:p>
        </w:tc>
      </w:tr>
    </w:tbl>
    <w:p w14:paraId="48D75A2B">
      <w:r>
        <w:br w:type="page"/>
      </w:r>
    </w:p>
    <w:p w14:paraId="6EF75DF5">
      <w:pPr>
        <w:spacing w:before="360" w:after="160"/>
      </w:pPr>
      <w:r>
        <w:rPr>
          <w:rFonts w:ascii="Calibri" w:hAnsi="Calibri"/>
          <w:b/>
          <w:i w:val="0"/>
          <w:color w:val="0F172A"/>
          <w:sz w:val="36"/>
        </w:rPr>
        <w:t>📊  10. Data Flow Diagrams</w:t>
      </w:r>
    </w:p>
    <w:p w14:paraId="308629F5">
      <w:pPr>
        <w:spacing w:before="240" w:after="160"/>
      </w:pPr>
      <w:r>
        <w:rPr>
          <w:rFonts w:ascii="Calibri" w:hAnsi="Calibri"/>
          <w:b/>
          <w:i w:val="0"/>
          <w:color w:val="0F172A"/>
          <w:sz w:val="28"/>
        </w:rPr>
        <w:t>Adding a Story — Data Flow</w:t>
      </w:r>
    </w:p>
    <w:p w14:paraId="592DF96C">
      <w:pPr>
        <w:spacing w:before="0" w:after="0"/>
      </w:pPr>
      <w:r>
        <w:rPr>
          <w:rFonts w:ascii="Consolas" w:hAnsi="Consolas"/>
          <w:b w:val="0"/>
          <w:i w:val="0"/>
          <w:color w:val="0F172A"/>
          <w:sz w:val="20"/>
        </w:rPr>
        <w:t xml:space="preserve">    HTML Form (user types title, author, story)</w:t>
      </w:r>
    </w:p>
    <w:p w14:paraId="73C6B398">
      <w:pPr>
        <w:spacing w:before="0" w:after="0"/>
      </w:pPr>
      <w:r>
        <w:rPr>
          <w:rFonts w:ascii="Consolas" w:hAnsi="Consolas"/>
          <w:b w:val="0"/>
          <w:i w:val="0"/>
          <w:color w:val="0D9488"/>
          <w:sz w:val="20"/>
        </w:rPr>
        <w:t xml:space="preserve">       ↓</w:t>
      </w:r>
    </w:p>
    <w:p w14:paraId="616BE675">
      <w:pPr>
        <w:spacing w:before="0" w:after="0"/>
      </w:pPr>
      <w:r>
        <w:rPr>
          <w:rFonts w:ascii="Consolas" w:hAnsi="Consolas"/>
          <w:b w:val="0"/>
          <w:i w:val="0"/>
          <w:color w:val="0F172A"/>
          <w:sz w:val="20"/>
        </w:rPr>
        <w:t xml:space="preserve">    Browser packs data into POST request body</w:t>
      </w:r>
    </w:p>
    <w:p w14:paraId="73BAB880">
      <w:pPr>
        <w:spacing w:before="0" w:after="0"/>
      </w:pPr>
      <w:r>
        <w:rPr>
          <w:rFonts w:ascii="Consolas" w:hAnsi="Consolas"/>
          <w:b w:val="0"/>
          <w:i w:val="0"/>
          <w:color w:val="0D9488"/>
          <w:sz w:val="20"/>
        </w:rPr>
        <w:t xml:space="preserve">       ↓</w:t>
      </w:r>
    </w:p>
    <w:p w14:paraId="05DA5485">
      <w:pPr>
        <w:spacing w:before="0" w:after="0"/>
      </w:pPr>
      <w:r>
        <w:rPr>
          <w:rFonts w:ascii="Consolas" w:hAnsi="Consolas"/>
          <w:b w:val="0"/>
          <w:i w:val="0"/>
          <w:color w:val="0F172A"/>
          <w:sz w:val="20"/>
        </w:rPr>
        <w:t xml:space="preserve">    POST Request travels over HTTP to Flask server</w:t>
      </w:r>
    </w:p>
    <w:p w14:paraId="0C0DBA6B">
      <w:pPr>
        <w:spacing w:before="0" w:after="0"/>
      </w:pPr>
      <w:r>
        <w:rPr>
          <w:rFonts w:ascii="Consolas" w:hAnsi="Consolas"/>
          <w:b w:val="0"/>
          <w:i w:val="0"/>
          <w:color w:val="0D9488"/>
          <w:sz w:val="20"/>
        </w:rPr>
        <w:t xml:space="preserve">       ↓</w:t>
      </w:r>
    </w:p>
    <w:p w14:paraId="6D4C5087">
      <w:pPr>
        <w:spacing w:before="0" w:after="0"/>
      </w:pPr>
      <w:r>
        <w:rPr>
          <w:rFonts w:ascii="Consolas" w:hAnsi="Consolas"/>
          <w:b w:val="0"/>
          <w:i w:val="0"/>
          <w:color w:val="0F172A"/>
          <w:sz w:val="20"/>
        </w:rPr>
        <w:t xml:space="preserve">    Flask Route "/" receives the request</w:t>
      </w:r>
    </w:p>
    <w:p w14:paraId="32E7842C">
      <w:pPr>
        <w:spacing w:before="0" w:after="0"/>
      </w:pPr>
      <w:r>
        <w:rPr>
          <w:rFonts w:ascii="Consolas" w:hAnsi="Consolas"/>
          <w:b w:val="0"/>
          <w:i w:val="0"/>
          <w:color w:val="0D9488"/>
          <w:sz w:val="20"/>
        </w:rPr>
        <w:t xml:space="preserve">       ↓</w:t>
      </w:r>
    </w:p>
    <w:p w14:paraId="7F574EC8">
      <w:pPr>
        <w:spacing w:before="0" w:after="0"/>
      </w:pPr>
      <w:r>
        <w:rPr>
          <w:rFonts w:ascii="Consolas" w:hAnsi="Consolas"/>
          <w:b w:val="0"/>
          <w:i w:val="0"/>
          <w:color w:val="0F172A"/>
          <w:sz w:val="20"/>
        </w:rPr>
        <w:t xml:space="preserve">    request.form dictionary contains the data</w:t>
      </w:r>
    </w:p>
    <w:p w14:paraId="4888ACFB">
      <w:pPr>
        <w:spacing w:before="0" w:after="0"/>
      </w:pPr>
      <w:r>
        <w:rPr>
          <w:rFonts w:ascii="Consolas" w:hAnsi="Consolas"/>
          <w:b w:val="0"/>
          <w:i w:val="0"/>
          <w:color w:val="0D9488"/>
          <w:sz w:val="20"/>
        </w:rPr>
        <w:t xml:space="preserve">       ↓</w:t>
      </w:r>
    </w:p>
    <w:p w14:paraId="4CEF13EC">
      <w:pPr>
        <w:spacing w:before="0" w:after="0"/>
      </w:pPr>
      <w:r>
        <w:rPr>
          <w:rFonts w:ascii="Consolas" w:hAnsi="Consolas"/>
          <w:b w:val="0"/>
          <w:i w:val="0"/>
          <w:color w:val="0F172A"/>
          <w:sz w:val="20"/>
        </w:rPr>
        <w:t xml:space="preserve">    Python reads: request.form.get("title")</w:t>
      </w:r>
    </w:p>
    <w:p w14:paraId="5354F7FF">
      <w:pPr>
        <w:spacing w:before="0" w:after="0"/>
      </w:pPr>
      <w:r>
        <w:rPr>
          <w:rFonts w:ascii="Consolas" w:hAnsi="Consolas"/>
          <w:b w:val="0"/>
          <w:i w:val="0"/>
          <w:color w:val="0D9488"/>
          <w:sz w:val="20"/>
        </w:rPr>
        <w:t xml:space="preserve">       ↓</w:t>
      </w:r>
    </w:p>
    <w:p w14:paraId="7DDFD1B1">
      <w:pPr>
        <w:spacing w:before="0" w:after="0"/>
      </w:pPr>
      <w:r>
        <w:rPr>
          <w:rFonts w:ascii="Consolas" w:hAnsi="Consolas"/>
          <w:b w:val="0"/>
          <w:i w:val="0"/>
          <w:color w:val="0F172A"/>
          <w:sz w:val="20"/>
        </w:rPr>
        <w:t xml:space="preserve">    .strip() cleans whitespace</w:t>
      </w:r>
    </w:p>
    <w:p w14:paraId="2441EECB">
      <w:pPr>
        <w:spacing w:before="0" w:after="0"/>
      </w:pPr>
      <w:r>
        <w:rPr>
          <w:rFonts w:ascii="Consolas" w:hAnsi="Consolas"/>
          <w:b w:val="0"/>
          <w:i w:val="0"/>
          <w:color w:val="0D9488"/>
          <w:sz w:val="20"/>
        </w:rPr>
        <w:t xml:space="preserve">       ↓</w:t>
      </w:r>
    </w:p>
    <w:p w14:paraId="41AB4A7C">
      <w:pPr>
        <w:spacing w:before="0" w:after="0"/>
      </w:pPr>
      <w:r>
        <w:rPr>
          <w:rFonts w:ascii="Consolas" w:hAnsi="Consolas"/>
          <w:b w:val="0"/>
          <w:i w:val="0"/>
          <w:color w:val="0F172A"/>
          <w:sz w:val="20"/>
        </w:rPr>
        <w:t xml:space="preserve">    Validation: if title and author and story</w:t>
      </w:r>
    </w:p>
    <w:p w14:paraId="2647B873">
      <w:pPr>
        <w:spacing w:before="0" w:after="0"/>
      </w:pPr>
      <w:r>
        <w:rPr>
          <w:rFonts w:ascii="Consolas" w:hAnsi="Consolas"/>
          <w:b w:val="0"/>
          <w:i w:val="0"/>
          <w:color w:val="0D9488"/>
          <w:sz w:val="20"/>
        </w:rPr>
        <w:t xml:space="preserve">       ↓</w:t>
      </w:r>
    </w:p>
    <w:p w14:paraId="355A4EF3">
      <w:pPr>
        <w:spacing w:before="0" w:after="0"/>
      </w:pPr>
      <w:r>
        <w:rPr>
          <w:rFonts w:ascii="Consolas" w:hAnsi="Consolas"/>
          <w:b w:val="0"/>
          <w:i w:val="0"/>
          <w:color w:val="0F172A"/>
          <w:sz w:val="20"/>
        </w:rPr>
        <w:t xml:space="preserve">    stories.append({...}) adds to Python list in RAM</w:t>
      </w:r>
    </w:p>
    <w:p w14:paraId="54CE7D60">
      <w:pPr>
        <w:spacing w:before="0" w:after="0"/>
      </w:pPr>
      <w:r>
        <w:rPr>
          <w:rFonts w:ascii="Consolas" w:hAnsi="Consolas"/>
          <w:b w:val="0"/>
          <w:i w:val="0"/>
          <w:color w:val="0D9488"/>
          <w:sz w:val="20"/>
        </w:rPr>
        <w:t xml:space="preserve">       ↓</w:t>
      </w:r>
    </w:p>
    <w:p w14:paraId="2CA0DE14">
      <w:pPr>
        <w:spacing w:before="0" w:after="0"/>
      </w:pPr>
      <w:r>
        <w:rPr>
          <w:rFonts w:ascii="Consolas" w:hAnsi="Consolas"/>
          <w:b w:val="0"/>
          <w:i w:val="0"/>
          <w:color w:val="0F172A"/>
          <w:sz w:val="20"/>
        </w:rPr>
        <w:t xml:space="preserve">    render_template("home.html", stories=stories)</w:t>
      </w:r>
    </w:p>
    <w:p w14:paraId="3B21916B">
      <w:pPr>
        <w:spacing w:before="0" w:after="0"/>
      </w:pPr>
      <w:r>
        <w:rPr>
          <w:rFonts w:ascii="Consolas" w:hAnsi="Consolas"/>
          <w:b w:val="0"/>
          <w:i w:val="0"/>
          <w:color w:val="0D9488"/>
          <w:sz w:val="20"/>
        </w:rPr>
        <w:t xml:space="preserve">       ↓</w:t>
      </w:r>
    </w:p>
    <w:p w14:paraId="067FAFCC">
      <w:pPr>
        <w:spacing w:before="0" w:after="0"/>
      </w:pPr>
      <w:r>
        <w:rPr>
          <w:rFonts w:ascii="Consolas" w:hAnsi="Consolas"/>
          <w:b w:val="0"/>
          <w:i w:val="0"/>
          <w:color w:val="0F172A"/>
          <w:sz w:val="20"/>
        </w:rPr>
        <w:t xml:space="preserve">    Jinja2 injects stories into HTML template</w:t>
      </w:r>
    </w:p>
    <w:p w14:paraId="6FC1131B">
      <w:pPr>
        <w:spacing w:before="0" w:after="0"/>
      </w:pPr>
      <w:r>
        <w:rPr>
          <w:rFonts w:ascii="Consolas" w:hAnsi="Consolas"/>
          <w:b w:val="0"/>
          <w:i w:val="0"/>
          <w:color w:val="0D9488"/>
          <w:sz w:val="20"/>
        </w:rPr>
        <w:t xml:space="preserve">       ↓</w:t>
      </w:r>
    </w:p>
    <w:p w14:paraId="3E83B2B2">
      <w:pPr>
        <w:spacing w:before="0" w:after="0"/>
      </w:pPr>
      <w:r>
        <w:rPr>
          <w:rFonts w:ascii="Consolas" w:hAnsi="Consolas"/>
          <w:b w:val="0"/>
          <w:i w:val="0"/>
          <w:color w:val="0F172A"/>
          <w:sz w:val="20"/>
        </w:rPr>
        <w:t xml:space="preserve">    Complete HTML response sent to browser</w:t>
      </w:r>
    </w:p>
    <w:p w14:paraId="11B5554D">
      <w:pPr>
        <w:spacing w:before="0" w:after="0"/>
      </w:pPr>
      <w:r>
        <w:rPr>
          <w:rFonts w:ascii="Consolas" w:hAnsi="Consolas"/>
          <w:b w:val="0"/>
          <w:i w:val="0"/>
          <w:color w:val="0D9488"/>
          <w:sz w:val="20"/>
        </w:rPr>
        <w:t xml:space="preserve">       ↓</w:t>
      </w:r>
    </w:p>
    <w:p w14:paraId="3876FD5F">
      <w:pPr>
        <w:spacing w:before="0" w:after="0"/>
      </w:pPr>
      <w:r>
        <w:rPr>
          <w:rFonts w:ascii="Consolas" w:hAnsi="Consolas"/>
          <w:b w:val="0"/>
          <w:i w:val="0"/>
          <w:color w:val="0F172A"/>
          <w:sz w:val="20"/>
        </w:rPr>
        <w:t xml:space="preserve">    Browser renders updated page with new story</w:t>
      </w:r>
    </w:p>
    <w:p w14:paraId="4E47B401">
      <w:pPr>
        <w:spacing w:before="0" w:after="120"/>
      </w:pPr>
    </w:p>
    <w:p w14:paraId="39262020">
      <w:pPr>
        <w:spacing w:before="240" w:after="160"/>
      </w:pPr>
      <w:r>
        <w:rPr>
          <w:rFonts w:ascii="Calibri" w:hAnsi="Calibri"/>
          <w:b/>
          <w:i w:val="0"/>
          <w:color w:val="0F172A"/>
          <w:sz w:val="28"/>
        </w:rPr>
        <w:t>Editing a Story — Data Flow</w:t>
      </w:r>
    </w:p>
    <w:p w14:paraId="4225B3C7">
      <w:pPr>
        <w:spacing w:before="0" w:after="0"/>
      </w:pPr>
      <w:r>
        <w:rPr>
          <w:rFonts w:ascii="Consolas" w:hAnsi="Consolas"/>
          <w:b w:val="0"/>
          <w:i w:val="0"/>
          <w:color w:val="0F172A"/>
          <w:sz w:val="20"/>
        </w:rPr>
        <w:t xml:space="preserve">    User clicks Edit → GET /edit/0</w:t>
      </w:r>
    </w:p>
    <w:p w14:paraId="3C49E112">
      <w:pPr>
        <w:spacing w:before="0" w:after="0"/>
      </w:pPr>
      <w:r>
        <w:rPr>
          <w:rFonts w:ascii="Consolas" w:hAnsi="Consolas"/>
          <w:b w:val="0"/>
          <w:i w:val="0"/>
          <w:color w:val="0D9488"/>
          <w:sz w:val="20"/>
        </w:rPr>
        <w:t xml:space="preserve">       ↓</w:t>
      </w:r>
    </w:p>
    <w:p w14:paraId="4D25A8B5">
      <w:pPr>
        <w:spacing w:before="0" w:after="0"/>
      </w:pPr>
      <w:r>
        <w:rPr>
          <w:rFonts w:ascii="Consolas" w:hAnsi="Consolas"/>
          <w:b w:val="0"/>
          <w:i w:val="0"/>
          <w:color w:val="0F172A"/>
          <w:sz w:val="20"/>
        </w:rPr>
        <w:t xml:space="preserve">    edit_story(0) loads story = stories[0]</w:t>
      </w:r>
    </w:p>
    <w:p w14:paraId="51E1E66C">
      <w:pPr>
        <w:spacing w:before="0" w:after="0"/>
      </w:pPr>
      <w:r>
        <w:rPr>
          <w:rFonts w:ascii="Consolas" w:hAnsi="Consolas"/>
          <w:b w:val="0"/>
          <w:i w:val="0"/>
          <w:color w:val="0D9488"/>
          <w:sz w:val="20"/>
        </w:rPr>
        <w:t xml:space="preserve">       ↓</w:t>
      </w:r>
    </w:p>
    <w:p w14:paraId="73AA8D1E">
      <w:pPr>
        <w:spacing w:before="0" w:after="0"/>
      </w:pPr>
      <w:r>
        <w:rPr>
          <w:rFonts w:ascii="Consolas" w:hAnsi="Consolas"/>
          <w:b w:val="0"/>
          <w:i w:val="0"/>
          <w:color w:val="0F172A"/>
          <w:sz w:val="20"/>
        </w:rPr>
        <w:t xml:space="preserve">    render_template("edit_story.html", form=story)</w:t>
      </w:r>
    </w:p>
    <w:p w14:paraId="21D3DA1F">
      <w:pPr>
        <w:spacing w:before="0" w:after="0"/>
      </w:pPr>
      <w:r>
        <w:rPr>
          <w:rFonts w:ascii="Consolas" w:hAnsi="Consolas"/>
          <w:b w:val="0"/>
          <w:i w:val="0"/>
          <w:color w:val="0D9488"/>
          <w:sz w:val="20"/>
        </w:rPr>
        <w:t xml:space="preserve">       ↓</w:t>
      </w:r>
    </w:p>
    <w:p w14:paraId="3A09F81C">
      <w:pPr>
        <w:spacing w:before="0" w:after="0"/>
      </w:pPr>
      <w:r>
        <w:rPr>
          <w:rFonts w:ascii="Consolas" w:hAnsi="Consolas"/>
          <w:b w:val="0"/>
          <w:i w:val="0"/>
          <w:color w:val="0F172A"/>
          <w:sz w:val="20"/>
        </w:rPr>
        <w:t xml:space="preserve">    Browser shows form pre-filled with existing data</w:t>
      </w:r>
    </w:p>
    <w:p w14:paraId="3B7E3898">
      <w:pPr>
        <w:spacing w:before="0" w:after="0"/>
      </w:pPr>
      <w:r>
        <w:rPr>
          <w:rFonts w:ascii="Consolas" w:hAnsi="Consolas"/>
          <w:b w:val="0"/>
          <w:i w:val="0"/>
          <w:color w:val="0D9488"/>
          <w:sz w:val="20"/>
        </w:rPr>
        <w:t xml:space="preserve">       ↓</w:t>
      </w:r>
    </w:p>
    <w:p w14:paraId="7CAB49DC">
      <w:pPr>
        <w:spacing w:before="0" w:after="0"/>
      </w:pPr>
      <w:r>
        <w:rPr>
          <w:rFonts w:ascii="Consolas" w:hAnsi="Consolas"/>
          <w:b w:val="0"/>
          <w:i w:val="0"/>
          <w:color w:val="0F172A"/>
          <w:sz w:val="20"/>
        </w:rPr>
        <w:t xml:space="preserve">    User modifies fields → clicks Update → POST /edit/0</w:t>
      </w:r>
    </w:p>
    <w:p w14:paraId="521A926A">
      <w:pPr>
        <w:spacing w:before="0" w:after="0"/>
      </w:pPr>
      <w:r>
        <w:rPr>
          <w:rFonts w:ascii="Consolas" w:hAnsi="Consolas"/>
          <w:b w:val="0"/>
          <w:i w:val="0"/>
          <w:color w:val="0D9488"/>
          <w:sz w:val="20"/>
        </w:rPr>
        <w:t xml:space="preserve">       ↓</w:t>
      </w:r>
    </w:p>
    <w:p w14:paraId="57E6F8BF">
      <w:pPr>
        <w:spacing w:before="0" w:after="0"/>
      </w:pPr>
      <w:r>
        <w:rPr>
          <w:rFonts w:ascii="Consolas" w:hAnsi="Consolas"/>
          <w:b w:val="0"/>
          <w:i w:val="0"/>
          <w:color w:val="0F172A"/>
          <w:sz w:val="20"/>
        </w:rPr>
        <w:t xml:space="preserve">    request.form contains new data</w:t>
      </w:r>
    </w:p>
    <w:p w14:paraId="7755F4CC">
      <w:pPr>
        <w:spacing w:before="0" w:after="0"/>
      </w:pPr>
      <w:r>
        <w:rPr>
          <w:rFonts w:ascii="Consolas" w:hAnsi="Consolas"/>
          <w:b w:val="0"/>
          <w:i w:val="0"/>
          <w:color w:val="0D9488"/>
          <w:sz w:val="20"/>
        </w:rPr>
        <w:t xml:space="preserve">       ↓</w:t>
      </w:r>
    </w:p>
    <w:p w14:paraId="2105CC8C">
      <w:pPr>
        <w:spacing w:before="0" w:after="0"/>
      </w:pPr>
      <w:r>
        <w:rPr>
          <w:rFonts w:ascii="Consolas" w:hAnsi="Consolas"/>
          <w:b w:val="0"/>
          <w:i w:val="0"/>
          <w:color w:val="0F172A"/>
          <w:sz w:val="20"/>
        </w:rPr>
        <w:t xml:space="preserve">    story.update({...}) modifies the original dictionary</w:t>
      </w:r>
    </w:p>
    <w:p w14:paraId="4A5E5B84">
      <w:pPr>
        <w:spacing w:before="0" w:after="0"/>
      </w:pPr>
      <w:r>
        <w:rPr>
          <w:rFonts w:ascii="Consolas" w:hAnsi="Consolas"/>
          <w:b w:val="0"/>
          <w:i w:val="0"/>
          <w:color w:val="0D9488"/>
          <w:sz w:val="20"/>
        </w:rPr>
        <w:t xml:space="preserve">       ↓</w:t>
      </w:r>
    </w:p>
    <w:p w14:paraId="4657CAD4">
      <w:pPr>
        <w:spacing w:before="0" w:after="0"/>
      </w:pPr>
      <w:r>
        <w:rPr>
          <w:rFonts w:ascii="Consolas" w:hAnsi="Consolas"/>
          <w:b w:val="0"/>
          <w:i w:val="0"/>
          <w:color w:val="0F172A"/>
          <w:sz w:val="20"/>
        </w:rPr>
        <w:t xml:space="preserve">    redirect(url_for("home")) → browser goes to /</w:t>
      </w:r>
    </w:p>
    <w:p w14:paraId="2FEA9348">
      <w:pPr>
        <w:spacing w:before="0" w:after="0"/>
      </w:pPr>
      <w:r>
        <w:rPr>
          <w:rFonts w:ascii="Consolas" w:hAnsi="Consolas"/>
          <w:b w:val="0"/>
          <w:i w:val="0"/>
          <w:color w:val="0D9488"/>
          <w:sz w:val="20"/>
        </w:rPr>
        <w:t xml:space="preserve">       ↓</w:t>
      </w:r>
    </w:p>
    <w:p w14:paraId="58B7E728">
      <w:pPr>
        <w:spacing w:before="0" w:after="0"/>
      </w:pPr>
      <w:r>
        <w:rPr>
          <w:rFonts w:ascii="Consolas" w:hAnsi="Consolas"/>
          <w:b w:val="0"/>
          <w:i w:val="0"/>
          <w:color w:val="0F172A"/>
          <w:sz w:val="20"/>
        </w:rPr>
        <w:t xml:space="preserve">    Home page shows updated story</w:t>
      </w:r>
    </w:p>
    <w:p w14:paraId="58CD4C55">
      <w:r>
        <w:br w:type="page"/>
      </w:r>
    </w:p>
    <w:p w14:paraId="56D34C7A">
      <w:pPr>
        <w:spacing w:before="360" w:after="160"/>
      </w:pPr>
      <w:r>
        <w:rPr>
          <w:rFonts w:ascii="Calibri" w:hAnsi="Calibri"/>
          <w:b/>
          <w:i w:val="0"/>
          <w:color w:val="0F172A"/>
          <w:sz w:val="36"/>
        </w:rPr>
        <w:t>📋  11. CRUD Operations Summary</w:t>
      </w:r>
    </w:p>
    <w:p w14:paraId="375E0E2E">
      <w:pPr>
        <w:spacing w:before="0" w:after="120"/>
      </w:pPr>
      <w:r>
        <w:rPr>
          <w:rFonts w:ascii="Calibri" w:hAnsi="Calibri"/>
          <w:b w:val="0"/>
          <w:i w:val="0"/>
          <w:color w:val="475569"/>
          <w:sz w:val="20"/>
        </w:rPr>
        <w:t>CRUD stands for Create, Read, Update, Delete — the four basic operations on data. This project implements all four:</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740"/>
        <w:gridCol w:w="1560"/>
      </w:tblGrid>
      <w:tr w14:paraId="07CEA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shd w:val="clear" w:color="auto" w:fill="0D9488"/>
          </w:tcPr>
          <w:p w14:paraId="7C05C4E2">
            <w:pPr>
              <w:spacing w:before="80" w:after="80"/>
            </w:pPr>
            <w:r>
              <w:rPr>
                <w:rFonts w:ascii="Calibri" w:hAnsi="Calibri"/>
                <w:b/>
                <w:i w:val="0"/>
                <w:color w:val="FFFFFF"/>
                <w:sz w:val="20"/>
              </w:rPr>
              <w:t>Operation</w:t>
            </w:r>
          </w:p>
        </w:tc>
        <w:tc>
          <w:tcPr>
            <w:tcW w:w="1560" w:type="dxa"/>
            <w:shd w:val="clear" w:color="auto" w:fill="0D9488"/>
          </w:tcPr>
          <w:p w14:paraId="665C7F67">
            <w:pPr>
              <w:spacing w:before="80" w:after="80"/>
            </w:pPr>
            <w:r>
              <w:rPr>
                <w:rFonts w:ascii="Calibri" w:hAnsi="Calibri"/>
                <w:b/>
                <w:i w:val="0"/>
                <w:color w:val="FFFFFF"/>
                <w:sz w:val="20"/>
              </w:rPr>
              <w:t>URL</w:t>
            </w:r>
          </w:p>
        </w:tc>
        <w:tc>
          <w:tcPr>
            <w:tcW w:w="1560" w:type="dxa"/>
            <w:shd w:val="clear" w:color="auto" w:fill="0D9488"/>
          </w:tcPr>
          <w:p w14:paraId="3AE0CD6B">
            <w:pPr>
              <w:spacing w:before="80" w:after="80"/>
            </w:pPr>
            <w:r>
              <w:rPr>
                <w:rFonts w:ascii="Calibri" w:hAnsi="Calibri"/>
                <w:b/>
                <w:i w:val="0"/>
                <w:color w:val="FFFFFF"/>
                <w:sz w:val="20"/>
              </w:rPr>
              <w:t>HTTP Method</w:t>
            </w:r>
          </w:p>
        </w:tc>
        <w:tc>
          <w:tcPr>
            <w:tcW w:w="1560" w:type="dxa"/>
            <w:shd w:val="clear" w:color="auto" w:fill="0D9488"/>
          </w:tcPr>
          <w:p w14:paraId="4380DDD7">
            <w:pPr>
              <w:spacing w:before="80" w:after="80"/>
            </w:pPr>
            <w:r>
              <w:rPr>
                <w:rFonts w:ascii="Calibri" w:hAnsi="Calibri"/>
                <w:b/>
                <w:i w:val="0"/>
                <w:color w:val="FFFFFF"/>
                <w:sz w:val="20"/>
              </w:rPr>
              <w:t>Flask Function</w:t>
            </w:r>
          </w:p>
        </w:tc>
        <w:tc>
          <w:tcPr>
            <w:tcW w:w="1560" w:type="dxa"/>
            <w:shd w:val="clear" w:color="auto" w:fill="0D9488"/>
          </w:tcPr>
          <w:p w14:paraId="5C48445E">
            <w:pPr>
              <w:spacing w:before="80" w:after="80"/>
            </w:pPr>
            <w:r>
              <w:rPr>
                <w:rFonts w:ascii="Calibri" w:hAnsi="Calibri"/>
                <w:b/>
                <w:i w:val="0"/>
                <w:color w:val="FFFFFF"/>
                <w:sz w:val="20"/>
              </w:rPr>
              <w:t>Python Code</w:t>
            </w:r>
          </w:p>
        </w:tc>
        <w:tc>
          <w:tcPr>
            <w:tcW w:w="1560" w:type="dxa"/>
            <w:shd w:val="clear" w:color="auto" w:fill="0D9488"/>
          </w:tcPr>
          <w:p w14:paraId="53D3B58A">
            <w:pPr>
              <w:spacing w:before="80" w:after="80"/>
            </w:pPr>
            <w:r>
              <w:rPr>
                <w:rFonts w:ascii="Calibri" w:hAnsi="Calibri"/>
                <w:b/>
                <w:i w:val="0"/>
                <w:color w:val="FFFFFF"/>
                <w:sz w:val="20"/>
              </w:rPr>
              <w:t>HTML Page</w:t>
            </w:r>
          </w:p>
        </w:tc>
      </w:tr>
      <w:tr w14:paraId="05EC5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shd w:val="clear" w:color="auto" w:fill="FFFFFF"/>
          </w:tcPr>
          <w:p w14:paraId="4EF67DB2">
            <w:pPr>
              <w:spacing w:before="60" w:after="60"/>
            </w:pPr>
            <w:r>
              <w:rPr>
                <w:rFonts w:ascii="Calibri" w:hAnsi="Calibri"/>
                <w:b w:val="0"/>
                <w:i w:val="0"/>
                <w:color w:val="0F172A"/>
                <w:sz w:val="18"/>
              </w:rPr>
              <w:t>CREATE</w:t>
            </w:r>
          </w:p>
        </w:tc>
        <w:tc>
          <w:tcPr>
            <w:tcW w:w="1560" w:type="dxa"/>
            <w:shd w:val="clear" w:color="auto" w:fill="FFFFFF"/>
          </w:tcPr>
          <w:p w14:paraId="141E57BC">
            <w:pPr>
              <w:spacing w:before="60" w:after="60"/>
            </w:pPr>
            <w:r>
              <w:rPr>
                <w:rFonts w:ascii="Calibri" w:hAnsi="Calibri"/>
                <w:b w:val="0"/>
                <w:i w:val="0"/>
                <w:color w:val="0F172A"/>
                <w:sz w:val="18"/>
              </w:rPr>
              <w:t>/</w:t>
            </w:r>
          </w:p>
        </w:tc>
        <w:tc>
          <w:tcPr>
            <w:tcW w:w="1560" w:type="dxa"/>
            <w:shd w:val="clear" w:color="auto" w:fill="FFFFFF"/>
          </w:tcPr>
          <w:p w14:paraId="593FB258">
            <w:pPr>
              <w:spacing w:before="60" w:after="60"/>
            </w:pPr>
            <w:r>
              <w:rPr>
                <w:rFonts w:ascii="Calibri" w:hAnsi="Calibri"/>
                <w:b w:val="0"/>
                <w:i w:val="0"/>
                <w:color w:val="0F172A"/>
                <w:sz w:val="18"/>
              </w:rPr>
              <w:t>POST</w:t>
            </w:r>
          </w:p>
        </w:tc>
        <w:tc>
          <w:tcPr>
            <w:tcW w:w="1560" w:type="dxa"/>
            <w:shd w:val="clear" w:color="auto" w:fill="FFFFFF"/>
          </w:tcPr>
          <w:p w14:paraId="0FB65C28">
            <w:pPr>
              <w:spacing w:before="60" w:after="60"/>
            </w:pPr>
            <w:r>
              <w:rPr>
                <w:rFonts w:ascii="Calibri" w:hAnsi="Calibri"/>
                <w:b w:val="0"/>
                <w:i w:val="0"/>
                <w:color w:val="0F172A"/>
                <w:sz w:val="18"/>
              </w:rPr>
              <w:t>home()</w:t>
            </w:r>
          </w:p>
        </w:tc>
        <w:tc>
          <w:tcPr>
            <w:tcW w:w="1560" w:type="dxa"/>
            <w:shd w:val="clear" w:color="auto" w:fill="FFFFFF"/>
          </w:tcPr>
          <w:p w14:paraId="697DF34C">
            <w:pPr>
              <w:spacing w:before="60" w:after="60"/>
            </w:pPr>
            <w:r>
              <w:rPr>
                <w:rFonts w:ascii="Calibri" w:hAnsi="Calibri"/>
                <w:b w:val="0"/>
                <w:i w:val="0"/>
                <w:color w:val="0F172A"/>
                <w:sz w:val="18"/>
              </w:rPr>
              <w:t>stories.append({...})</w:t>
            </w:r>
          </w:p>
        </w:tc>
        <w:tc>
          <w:tcPr>
            <w:tcW w:w="1560" w:type="dxa"/>
            <w:shd w:val="clear" w:color="auto" w:fill="FFFFFF"/>
          </w:tcPr>
          <w:p w14:paraId="2D36F110">
            <w:pPr>
              <w:spacing w:before="60" w:after="60"/>
            </w:pPr>
            <w:r>
              <w:rPr>
                <w:rFonts w:ascii="Calibri" w:hAnsi="Calibri"/>
                <w:b w:val="0"/>
                <w:i w:val="0"/>
                <w:color w:val="0F172A"/>
                <w:sz w:val="18"/>
              </w:rPr>
              <w:t>home.html (form)</w:t>
            </w:r>
          </w:p>
        </w:tc>
      </w:tr>
      <w:tr w14:paraId="470D2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shd w:val="clear" w:color="auto" w:fill="F8FAFC"/>
          </w:tcPr>
          <w:p w14:paraId="1341287B">
            <w:pPr>
              <w:spacing w:before="60" w:after="60"/>
            </w:pPr>
            <w:r>
              <w:rPr>
                <w:rFonts w:ascii="Calibri" w:hAnsi="Calibri"/>
                <w:b w:val="0"/>
                <w:i w:val="0"/>
                <w:color w:val="0F172A"/>
                <w:sz w:val="18"/>
              </w:rPr>
              <w:t>READ (all)</w:t>
            </w:r>
          </w:p>
        </w:tc>
        <w:tc>
          <w:tcPr>
            <w:tcW w:w="1560" w:type="dxa"/>
            <w:shd w:val="clear" w:color="auto" w:fill="F8FAFC"/>
          </w:tcPr>
          <w:p w14:paraId="7E1D4B10">
            <w:pPr>
              <w:spacing w:before="60" w:after="60"/>
            </w:pPr>
            <w:r>
              <w:rPr>
                <w:rFonts w:ascii="Calibri" w:hAnsi="Calibri"/>
                <w:b w:val="0"/>
                <w:i w:val="0"/>
                <w:color w:val="0F172A"/>
                <w:sz w:val="18"/>
              </w:rPr>
              <w:t>/</w:t>
            </w:r>
          </w:p>
        </w:tc>
        <w:tc>
          <w:tcPr>
            <w:tcW w:w="1560" w:type="dxa"/>
            <w:shd w:val="clear" w:color="auto" w:fill="F8FAFC"/>
          </w:tcPr>
          <w:p w14:paraId="7E650153">
            <w:pPr>
              <w:spacing w:before="60" w:after="60"/>
            </w:pPr>
            <w:r>
              <w:rPr>
                <w:rFonts w:ascii="Calibri" w:hAnsi="Calibri"/>
                <w:b w:val="0"/>
                <w:i w:val="0"/>
                <w:color w:val="0F172A"/>
                <w:sz w:val="18"/>
              </w:rPr>
              <w:t>GET</w:t>
            </w:r>
          </w:p>
        </w:tc>
        <w:tc>
          <w:tcPr>
            <w:tcW w:w="1560" w:type="dxa"/>
            <w:shd w:val="clear" w:color="auto" w:fill="F8FAFC"/>
          </w:tcPr>
          <w:p w14:paraId="0DB5B842">
            <w:pPr>
              <w:spacing w:before="60" w:after="60"/>
            </w:pPr>
            <w:r>
              <w:rPr>
                <w:rFonts w:ascii="Calibri" w:hAnsi="Calibri"/>
                <w:b w:val="0"/>
                <w:i w:val="0"/>
                <w:color w:val="0F172A"/>
                <w:sz w:val="18"/>
              </w:rPr>
              <w:t>home()</w:t>
            </w:r>
          </w:p>
        </w:tc>
        <w:tc>
          <w:tcPr>
            <w:tcW w:w="1560" w:type="dxa"/>
            <w:shd w:val="clear" w:color="auto" w:fill="F8FAFC"/>
          </w:tcPr>
          <w:p w14:paraId="0CFBAE06">
            <w:pPr>
              <w:spacing w:before="60" w:after="60"/>
            </w:pPr>
            <w:r>
              <w:rPr>
                <w:rFonts w:ascii="Calibri" w:hAnsi="Calibri"/>
                <w:b w:val="0"/>
                <w:i w:val="0"/>
                <w:color w:val="0F172A"/>
                <w:sz w:val="18"/>
              </w:rPr>
              <w:t>render_template(..., stories=stories)</w:t>
            </w:r>
          </w:p>
        </w:tc>
        <w:tc>
          <w:tcPr>
            <w:tcW w:w="1560" w:type="dxa"/>
            <w:shd w:val="clear" w:color="auto" w:fill="F8FAFC"/>
          </w:tcPr>
          <w:p w14:paraId="3E437A05">
            <w:pPr>
              <w:spacing w:before="60" w:after="60"/>
            </w:pPr>
            <w:r>
              <w:rPr>
                <w:rFonts w:ascii="Calibri" w:hAnsi="Calibri"/>
                <w:b w:val="0"/>
                <w:i w:val="0"/>
                <w:color w:val="0F172A"/>
                <w:sz w:val="18"/>
              </w:rPr>
              <w:t>home.html (list)</w:t>
            </w:r>
          </w:p>
        </w:tc>
      </w:tr>
      <w:tr w14:paraId="2DFD9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shd w:val="clear" w:color="auto" w:fill="FFFFFF"/>
          </w:tcPr>
          <w:p w14:paraId="1A5E8887">
            <w:pPr>
              <w:spacing w:before="60" w:after="60"/>
            </w:pPr>
            <w:r>
              <w:rPr>
                <w:rFonts w:ascii="Calibri" w:hAnsi="Calibri"/>
                <w:b w:val="0"/>
                <w:i w:val="0"/>
                <w:color w:val="0F172A"/>
                <w:sz w:val="18"/>
              </w:rPr>
              <w:t>READ (one)</w:t>
            </w:r>
          </w:p>
        </w:tc>
        <w:tc>
          <w:tcPr>
            <w:tcW w:w="1560" w:type="dxa"/>
            <w:shd w:val="clear" w:color="auto" w:fill="FFFFFF"/>
          </w:tcPr>
          <w:p w14:paraId="0FBE3AEF">
            <w:pPr>
              <w:spacing w:before="60" w:after="60"/>
            </w:pPr>
            <w:r>
              <w:rPr>
                <w:rFonts w:ascii="Calibri" w:hAnsi="Calibri"/>
                <w:b w:val="0"/>
                <w:i w:val="0"/>
                <w:color w:val="0F172A"/>
                <w:sz w:val="18"/>
              </w:rPr>
              <w:t>/story/&lt;id&gt;</w:t>
            </w:r>
          </w:p>
        </w:tc>
        <w:tc>
          <w:tcPr>
            <w:tcW w:w="1560" w:type="dxa"/>
            <w:shd w:val="clear" w:color="auto" w:fill="FFFFFF"/>
          </w:tcPr>
          <w:p w14:paraId="769FB950">
            <w:pPr>
              <w:spacing w:before="60" w:after="60"/>
            </w:pPr>
            <w:r>
              <w:rPr>
                <w:rFonts w:ascii="Calibri" w:hAnsi="Calibri"/>
                <w:b w:val="0"/>
                <w:i w:val="0"/>
                <w:color w:val="0F172A"/>
                <w:sz w:val="18"/>
              </w:rPr>
              <w:t>GET</w:t>
            </w:r>
          </w:p>
        </w:tc>
        <w:tc>
          <w:tcPr>
            <w:tcW w:w="1560" w:type="dxa"/>
            <w:shd w:val="clear" w:color="auto" w:fill="FFFFFF"/>
          </w:tcPr>
          <w:p w14:paraId="556C9B6F">
            <w:pPr>
              <w:spacing w:before="60" w:after="60"/>
            </w:pPr>
            <w:r>
              <w:rPr>
                <w:rFonts w:ascii="Calibri" w:hAnsi="Calibri"/>
                <w:b w:val="0"/>
                <w:i w:val="0"/>
                <w:color w:val="0F172A"/>
                <w:sz w:val="18"/>
              </w:rPr>
              <w:t>view_story(id)</w:t>
            </w:r>
          </w:p>
        </w:tc>
        <w:tc>
          <w:tcPr>
            <w:tcW w:w="1560" w:type="dxa"/>
            <w:shd w:val="clear" w:color="auto" w:fill="FFFFFF"/>
          </w:tcPr>
          <w:p w14:paraId="1BD6A03D">
            <w:pPr>
              <w:spacing w:before="60" w:after="60"/>
            </w:pPr>
            <w:r>
              <w:rPr>
                <w:rFonts w:ascii="Calibri" w:hAnsi="Calibri"/>
                <w:b w:val="0"/>
                <w:i w:val="0"/>
                <w:color w:val="0F172A"/>
                <w:sz w:val="18"/>
              </w:rPr>
              <w:t>stories[story_id]</w:t>
            </w:r>
          </w:p>
        </w:tc>
        <w:tc>
          <w:tcPr>
            <w:tcW w:w="1560" w:type="dxa"/>
            <w:shd w:val="clear" w:color="auto" w:fill="FFFFFF"/>
          </w:tcPr>
          <w:p w14:paraId="4192F8BF">
            <w:pPr>
              <w:spacing w:before="60" w:after="60"/>
            </w:pPr>
            <w:r>
              <w:rPr>
                <w:rFonts w:ascii="Calibri" w:hAnsi="Calibri"/>
                <w:b w:val="0"/>
                <w:i w:val="0"/>
                <w:color w:val="0F172A"/>
                <w:sz w:val="18"/>
              </w:rPr>
              <w:t>view_story.html</w:t>
            </w:r>
          </w:p>
        </w:tc>
      </w:tr>
      <w:tr w14:paraId="5F13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shd w:val="clear" w:color="auto" w:fill="F8FAFC"/>
          </w:tcPr>
          <w:p w14:paraId="007B4036">
            <w:pPr>
              <w:spacing w:before="60" w:after="60"/>
            </w:pPr>
            <w:r>
              <w:rPr>
                <w:rFonts w:ascii="Calibri" w:hAnsi="Calibri"/>
                <w:b w:val="0"/>
                <w:i w:val="0"/>
                <w:color w:val="0F172A"/>
                <w:sz w:val="18"/>
              </w:rPr>
              <w:t>UPDATE</w:t>
            </w:r>
          </w:p>
        </w:tc>
        <w:tc>
          <w:tcPr>
            <w:tcW w:w="1560" w:type="dxa"/>
            <w:shd w:val="clear" w:color="auto" w:fill="F8FAFC"/>
          </w:tcPr>
          <w:p w14:paraId="5B4205B6">
            <w:pPr>
              <w:spacing w:before="60" w:after="60"/>
            </w:pPr>
            <w:r>
              <w:rPr>
                <w:rFonts w:ascii="Calibri" w:hAnsi="Calibri"/>
                <w:b w:val="0"/>
                <w:i w:val="0"/>
                <w:color w:val="0F172A"/>
                <w:sz w:val="18"/>
              </w:rPr>
              <w:t>/edit/&lt;id&gt;</w:t>
            </w:r>
          </w:p>
        </w:tc>
        <w:tc>
          <w:tcPr>
            <w:tcW w:w="1560" w:type="dxa"/>
            <w:shd w:val="clear" w:color="auto" w:fill="F8FAFC"/>
          </w:tcPr>
          <w:p w14:paraId="4E190ED1">
            <w:pPr>
              <w:spacing w:before="60" w:after="60"/>
            </w:pPr>
            <w:r>
              <w:rPr>
                <w:rFonts w:ascii="Calibri" w:hAnsi="Calibri"/>
                <w:b w:val="0"/>
                <w:i w:val="0"/>
                <w:color w:val="0F172A"/>
                <w:sz w:val="18"/>
              </w:rPr>
              <w:t>POST</w:t>
            </w:r>
          </w:p>
        </w:tc>
        <w:tc>
          <w:tcPr>
            <w:tcW w:w="1560" w:type="dxa"/>
            <w:shd w:val="clear" w:color="auto" w:fill="F8FAFC"/>
          </w:tcPr>
          <w:p w14:paraId="55FBDA54">
            <w:pPr>
              <w:spacing w:before="60" w:after="60"/>
            </w:pPr>
            <w:r>
              <w:rPr>
                <w:rFonts w:ascii="Calibri" w:hAnsi="Calibri"/>
                <w:b w:val="0"/>
                <w:i w:val="0"/>
                <w:color w:val="0F172A"/>
                <w:sz w:val="18"/>
              </w:rPr>
              <w:t>edit_story(id)</w:t>
            </w:r>
          </w:p>
        </w:tc>
        <w:tc>
          <w:tcPr>
            <w:tcW w:w="1560" w:type="dxa"/>
            <w:shd w:val="clear" w:color="auto" w:fill="F8FAFC"/>
          </w:tcPr>
          <w:p w14:paraId="7B1195F6">
            <w:pPr>
              <w:spacing w:before="60" w:after="60"/>
            </w:pPr>
            <w:r>
              <w:rPr>
                <w:rFonts w:ascii="Calibri" w:hAnsi="Calibri"/>
                <w:b w:val="0"/>
                <w:i w:val="0"/>
                <w:color w:val="0F172A"/>
                <w:sz w:val="18"/>
              </w:rPr>
              <w:t>story.update({...})</w:t>
            </w:r>
          </w:p>
        </w:tc>
        <w:tc>
          <w:tcPr>
            <w:tcW w:w="1560" w:type="dxa"/>
            <w:shd w:val="clear" w:color="auto" w:fill="F8FAFC"/>
          </w:tcPr>
          <w:p w14:paraId="62DA56C7">
            <w:pPr>
              <w:spacing w:before="60" w:after="60"/>
            </w:pPr>
            <w:r>
              <w:rPr>
                <w:rFonts w:ascii="Calibri" w:hAnsi="Calibri"/>
                <w:b w:val="0"/>
                <w:i w:val="0"/>
                <w:color w:val="0F172A"/>
                <w:sz w:val="18"/>
              </w:rPr>
              <w:t>edit_story.html</w:t>
            </w:r>
          </w:p>
        </w:tc>
      </w:tr>
      <w:tr w14:paraId="4E10E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shd w:val="clear" w:color="auto" w:fill="FFFFFF"/>
          </w:tcPr>
          <w:p w14:paraId="1F73082F">
            <w:pPr>
              <w:spacing w:before="60" w:after="60"/>
            </w:pPr>
            <w:r>
              <w:rPr>
                <w:rFonts w:ascii="Calibri" w:hAnsi="Calibri"/>
                <w:b w:val="0"/>
                <w:i w:val="0"/>
                <w:color w:val="0F172A"/>
                <w:sz w:val="18"/>
              </w:rPr>
              <w:t>DELETE</w:t>
            </w:r>
          </w:p>
        </w:tc>
        <w:tc>
          <w:tcPr>
            <w:tcW w:w="1560" w:type="dxa"/>
            <w:shd w:val="clear" w:color="auto" w:fill="FFFFFF"/>
          </w:tcPr>
          <w:p w14:paraId="38E5C039">
            <w:pPr>
              <w:spacing w:before="60" w:after="60"/>
            </w:pPr>
            <w:r>
              <w:rPr>
                <w:rFonts w:ascii="Calibri" w:hAnsi="Calibri"/>
                <w:b w:val="0"/>
                <w:i w:val="0"/>
                <w:color w:val="0F172A"/>
                <w:sz w:val="18"/>
              </w:rPr>
              <w:t>/delete/&lt;id&gt;</w:t>
            </w:r>
          </w:p>
        </w:tc>
        <w:tc>
          <w:tcPr>
            <w:tcW w:w="1560" w:type="dxa"/>
            <w:shd w:val="clear" w:color="auto" w:fill="FFFFFF"/>
          </w:tcPr>
          <w:p w14:paraId="63BB9034">
            <w:pPr>
              <w:spacing w:before="60" w:after="60"/>
            </w:pPr>
            <w:r>
              <w:rPr>
                <w:rFonts w:ascii="Calibri" w:hAnsi="Calibri"/>
                <w:b w:val="0"/>
                <w:i w:val="0"/>
                <w:color w:val="0F172A"/>
                <w:sz w:val="18"/>
              </w:rPr>
              <w:t>POST</w:t>
            </w:r>
          </w:p>
        </w:tc>
        <w:tc>
          <w:tcPr>
            <w:tcW w:w="1560" w:type="dxa"/>
            <w:shd w:val="clear" w:color="auto" w:fill="FFFFFF"/>
          </w:tcPr>
          <w:p w14:paraId="57475CF8">
            <w:pPr>
              <w:spacing w:before="60" w:after="60"/>
            </w:pPr>
            <w:r>
              <w:rPr>
                <w:rFonts w:ascii="Calibri" w:hAnsi="Calibri"/>
                <w:b w:val="0"/>
                <w:i w:val="0"/>
                <w:color w:val="0F172A"/>
                <w:sz w:val="18"/>
              </w:rPr>
              <w:t>delete_story(id)</w:t>
            </w:r>
          </w:p>
        </w:tc>
        <w:tc>
          <w:tcPr>
            <w:tcW w:w="1560" w:type="dxa"/>
            <w:shd w:val="clear" w:color="auto" w:fill="FFFFFF"/>
          </w:tcPr>
          <w:p w14:paraId="5EA7A693">
            <w:pPr>
              <w:spacing w:before="60" w:after="60"/>
            </w:pPr>
            <w:r>
              <w:rPr>
                <w:rFonts w:ascii="Calibri" w:hAnsi="Calibri"/>
                <w:b w:val="0"/>
                <w:i w:val="0"/>
                <w:color w:val="0F172A"/>
                <w:sz w:val="18"/>
              </w:rPr>
              <w:t>stories.pop(story_id)</w:t>
            </w:r>
          </w:p>
        </w:tc>
        <w:tc>
          <w:tcPr>
            <w:tcW w:w="1560" w:type="dxa"/>
            <w:shd w:val="clear" w:color="auto" w:fill="FFFFFF"/>
          </w:tcPr>
          <w:p w14:paraId="6739DC36">
            <w:pPr>
              <w:spacing w:before="60" w:after="60"/>
            </w:pPr>
            <w:r>
              <w:rPr>
                <w:rFonts w:ascii="Calibri" w:hAnsi="Calibri"/>
                <w:b w:val="0"/>
                <w:i w:val="0"/>
                <w:color w:val="0F172A"/>
                <w:sz w:val="18"/>
              </w:rPr>
              <w:t>N/A (redirect)</w:t>
            </w:r>
          </w:p>
        </w:tc>
      </w:tr>
    </w:tbl>
    <w:p w14:paraId="6845EC34">
      <w:r>
        <w:br w:type="page"/>
      </w:r>
    </w:p>
    <w:p w14:paraId="3C02E0DA">
      <w:pPr>
        <w:spacing w:before="360" w:after="160"/>
      </w:pPr>
      <w:r>
        <w:rPr>
          <w:rFonts w:ascii="Calibri" w:hAnsi="Calibri"/>
          <w:b/>
          <w:i w:val="0"/>
          <w:color w:val="0F172A"/>
          <w:sz w:val="36"/>
        </w:rPr>
        <w:t>⚠️  12. Error Handling</w:t>
      </w:r>
    </w:p>
    <w:p w14:paraId="1F7984FA">
      <w:pPr>
        <w:spacing w:before="0" w:after="120"/>
      </w:pPr>
      <w:r>
        <w:rPr>
          <w:rFonts w:ascii="Calibri" w:hAnsi="Calibri"/>
          <w:b w:val="0"/>
          <w:i w:val="0"/>
          <w:color w:val="475569"/>
          <w:sz w:val="20"/>
        </w:rPr>
        <w:t>This project handles errors in a simple way. There are no try/except blocks, but there are validation checks:</w:t>
      </w:r>
    </w:p>
    <w:p w14:paraId="29E454E0">
      <w:pPr>
        <w:spacing w:before="0" w:after="120"/>
      </w:pPr>
    </w:p>
    <w:p w14:paraId="28743C0B">
      <w:pPr>
        <w:spacing w:before="240" w:after="160"/>
      </w:pPr>
      <w:r>
        <w:rPr>
          <w:rFonts w:ascii="Calibri" w:hAnsi="Calibri"/>
          <w:b/>
          <w:i w:val="0"/>
          <w:color w:val="0F172A"/>
          <w:sz w:val="28"/>
        </w:rPr>
        <w:t>Bounds Checking (404 Not Found)</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00DE1669">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12361DBE">
            <w:pPr>
              <w:spacing w:before="40" w:after="40"/>
            </w:pPr>
            <w:r>
              <w:rPr>
                <w:rFonts w:ascii="Consolas" w:hAnsi="Consolas"/>
                <w:b w:val="0"/>
                <w:i w:val="0"/>
                <w:color w:val="0F172A"/>
                <w:sz w:val="18"/>
              </w:rPr>
              <w:t>if story_id &lt; 0 or story_id &gt;= len(stories):</w:t>
            </w:r>
            <w:r>
              <w:rPr>
                <w:rFonts w:ascii="Consolas" w:hAnsi="Consolas"/>
                <w:b w:val="0"/>
                <w:i w:val="0"/>
                <w:color w:val="0F172A"/>
                <w:sz w:val="18"/>
              </w:rPr>
              <w:br w:type="textWrapping"/>
            </w:r>
            <w:r>
              <w:rPr>
                <w:rFonts w:ascii="Consolas" w:hAnsi="Consolas"/>
                <w:b w:val="0"/>
                <w:i w:val="0"/>
                <w:color w:val="0F172A"/>
                <w:sz w:val="18"/>
              </w:rPr>
              <w:t xml:space="preserve">    return "Story not found", 404</w:t>
            </w:r>
          </w:p>
        </w:tc>
      </w:tr>
    </w:tbl>
    <w:p w14:paraId="5C8B5A0E">
      <w:pPr>
        <w:spacing w:before="0" w:after="120"/>
      </w:pPr>
      <w:r>
        <w:rPr>
          <w:rFonts w:ascii="Calibri" w:hAnsi="Calibri"/>
          <w:b w:val="0"/>
          <w:i w:val="0"/>
          <w:color w:val="475569"/>
          <w:sz w:val="20"/>
        </w:rPr>
        <w:t xml:space="preserve">  • What error can occur? A user could type a URL with an invalid story ID (e.g., /story/999 when only 2 stories exist).</w:t>
      </w:r>
    </w:p>
    <w:p w14:paraId="5F69D204">
      <w:pPr>
        <w:spacing w:before="0" w:after="120"/>
      </w:pPr>
      <w:r>
        <w:rPr>
          <w:rFonts w:ascii="Calibri" w:hAnsi="Calibri"/>
          <w:b w:val="0"/>
          <w:i w:val="0"/>
          <w:color w:val="475569"/>
          <w:sz w:val="20"/>
        </w:rPr>
        <w:t xml:space="preserve">  • Why is it handled? Without this check, Python would raise an IndexError and the app would crash with a 500 Internal Server Error.</w:t>
      </w:r>
    </w:p>
    <w:p w14:paraId="1C4B0B14">
      <w:pPr>
        <w:spacing w:before="0" w:after="120"/>
      </w:pPr>
      <w:r>
        <w:rPr>
          <w:rFonts w:ascii="Calibri" w:hAnsi="Calibri"/>
          <w:b w:val="0"/>
          <w:i w:val="0"/>
          <w:color w:val="475569"/>
          <w:sz w:val="20"/>
        </w:rPr>
        <w:t xml:space="preserve">  • What happens? The user sees "Story not found" and the browser receives a 404 status code.</w:t>
      </w:r>
    </w:p>
    <w:p w14:paraId="119064B4">
      <w:pPr>
        <w:spacing w:before="0" w:after="120"/>
      </w:pPr>
      <w:r>
        <w:rPr>
          <w:rFonts w:ascii="Calibri" w:hAnsi="Calibri"/>
          <w:b w:val="0"/>
          <w:i w:val="0"/>
          <w:color w:val="475569"/>
          <w:sz w:val="20"/>
        </w:rPr>
        <w:t xml:space="preserve">  • What if removed? Visiting /story/999 would crash the app with a Python error page (if debug=True) or a generic error (if debug=False).</w:t>
      </w:r>
    </w:p>
    <w:p w14:paraId="4BFA9417">
      <w:pPr>
        <w:spacing w:before="0" w:after="120"/>
      </w:pPr>
    </w:p>
    <w:p w14:paraId="5412C801">
      <w:pPr>
        <w:spacing w:before="240" w:after="160"/>
      </w:pPr>
      <w:r>
        <w:rPr>
          <w:rFonts w:ascii="Calibri" w:hAnsi="Calibri"/>
          <w:b/>
          <w:i w:val="0"/>
          <w:color w:val="0F172A"/>
          <w:sz w:val="28"/>
        </w:rPr>
        <w:t>Form Validation</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21FBCFBD">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0EC25DC7">
            <w:pPr>
              <w:spacing w:before="40" w:after="40"/>
            </w:pPr>
            <w:r>
              <w:rPr>
                <w:rFonts w:ascii="Consolas" w:hAnsi="Consolas"/>
                <w:b w:val="0"/>
                <w:i w:val="0"/>
                <w:color w:val="0F172A"/>
                <w:sz w:val="18"/>
              </w:rPr>
              <w:t>if title and author and story:</w:t>
            </w:r>
            <w:r>
              <w:rPr>
                <w:rFonts w:ascii="Consolas" w:hAnsi="Consolas"/>
                <w:b w:val="0"/>
                <w:i w:val="0"/>
                <w:color w:val="0F172A"/>
                <w:sz w:val="18"/>
              </w:rPr>
              <w:br w:type="textWrapping"/>
            </w:r>
            <w:r>
              <w:rPr>
                <w:rFonts w:ascii="Consolas" w:hAnsi="Consolas"/>
                <w:b w:val="0"/>
                <w:i w:val="0"/>
                <w:color w:val="0F172A"/>
                <w:sz w:val="18"/>
              </w:rPr>
              <w:t xml:space="preserve">    stories.append({...})</w:t>
            </w:r>
          </w:p>
        </w:tc>
      </w:tr>
    </w:tbl>
    <w:p w14:paraId="78CE116F">
      <w:pPr>
        <w:spacing w:before="0" w:after="120"/>
      </w:pPr>
      <w:r>
        <w:rPr>
          <w:rFonts w:ascii="Calibri" w:hAnsi="Calibri"/>
          <w:b w:val="0"/>
          <w:i w:val="0"/>
          <w:color w:val="475569"/>
          <w:sz w:val="20"/>
        </w:rPr>
        <w:t xml:space="preserve">  • What error can occur? A user could submit the form with empty fields (or only whitespace).</w:t>
      </w:r>
    </w:p>
    <w:p w14:paraId="0F0629D4">
      <w:pPr>
        <w:spacing w:before="0" w:after="120"/>
      </w:pPr>
      <w:r>
        <w:rPr>
          <w:rFonts w:ascii="Calibri" w:hAnsi="Calibri"/>
          <w:b w:val="0"/>
          <w:i w:val="0"/>
          <w:color w:val="475569"/>
          <w:sz w:val="20"/>
        </w:rPr>
        <w:t xml:space="preserve">  • Why is it handled? To prevent storing empty or meaningless stories.</w:t>
      </w:r>
    </w:p>
    <w:p w14:paraId="57BE5EC7">
      <w:pPr>
        <w:spacing w:before="0" w:after="120"/>
      </w:pPr>
      <w:r>
        <w:rPr>
          <w:rFonts w:ascii="Calibri" w:hAnsi="Calibri"/>
          <w:b w:val="0"/>
          <w:i w:val="0"/>
          <w:color w:val="475569"/>
          <w:sz w:val="20"/>
        </w:rPr>
        <w:t xml:space="preserve">  • What happens? The story is simply not added. The page reloads without the new story.</w:t>
      </w:r>
    </w:p>
    <w:p w14:paraId="4938C9AD">
      <w:pPr>
        <w:spacing w:before="0" w:after="120"/>
      </w:pPr>
      <w:r>
        <w:rPr>
          <w:rFonts w:ascii="Calibri" w:hAnsi="Calibri"/>
          <w:b w:val="0"/>
          <w:i w:val="0"/>
          <w:color w:val="475569"/>
          <w:sz w:val="20"/>
        </w:rPr>
        <w:t xml:space="preserve">  • Note: The HTML "required" attribute also prevents empty submissions on the browser side, but server-side validation is still important because HTML validation can be bypassed.</w:t>
      </w:r>
    </w:p>
    <w:p w14:paraId="12A11130">
      <w:pPr>
        <w:spacing w:before="0" w:after="120"/>
      </w:pPr>
    </w:p>
    <w:p w14:paraId="25B1BBDF">
      <w:pPr>
        <w:spacing w:before="240" w:after="160"/>
      </w:pPr>
      <w:r>
        <w:rPr>
          <w:rFonts w:ascii="Calibri" w:hAnsi="Calibri"/>
          <w:b/>
          <w:i w:val="0"/>
          <w:color w:val="0F172A"/>
          <w:sz w:val="28"/>
        </w:rPr>
        <w:t>Edit Validation with Error Message</w:t>
      </w:r>
    </w:p>
    <w:tbl>
      <w:tblPr>
        <w:tblStyle w:val="12"/>
        <w:tblW w:w="0" w:type="auto"/>
        <w:tblInd w:w="0" w:type="dxa"/>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2FC3292C">
        <w:tblPrEx>
          <w:tblBorders>
            <w:top w:val="single" w:color="E2E8F0" w:sz="4" w:space="0"/>
            <w:left w:val="single" w:color="0D9488" w:sz="12"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F1F5F9"/>
          </w:tcPr>
          <w:p w14:paraId="2FEF432D">
            <w:pPr>
              <w:spacing w:before="40" w:after="40"/>
            </w:pPr>
            <w:r>
              <w:rPr>
                <w:rFonts w:ascii="Consolas" w:hAnsi="Consolas"/>
                <w:b w:val="0"/>
                <w:i w:val="0"/>
                <w:color w:val="0F172A"/>
                <w:sz w:val="18"/>
              </w:rPr>
              <w:t>return render_template("edit_story.html", form=request.form, error="Please fill in all fields.")</w:t>
            </w:r>
          </w:p>
        </w:tc>
      </w:tr>
    </w:tbl>
    <w:p w14:paraId="7DFC2B0F">
      <w:pPr>
        <w:spacing w:before="0" w:after="120"/>
      </w:pPr>
      <w:r>
        <w:rPr>
          <w:rFonts w:ascii="Calibri" w:hAnsi="Calibri"/>
          <w:b w:val="0"/>
          <w:i w:val="0"/>
          <w:color w:val="475569"/>
          <w:sz w:val="20"/>
        </w:rPr>
        <w:t xml:space="preserve">  • Unlike the home page, the edit page shows an explicit error message when validation fails.</w:t>
      </w:r>
    </w:p>
    <w:p w14:paraId="3662AD8B">
      <w:pPr>
        <w:spacing w:before="0" w:after="120"/>
      </w:pPr>
      <w:r>
        <w:rPr>
          <w:rFonts w:ascii="Calibri" w:hAnsi="Calibri"/>
          <w:b w:val="0"/>
          <w:i w:val="0"/>
          <w:color w:val="475569"/>
          <w:sz w:val="20"/>
        </w:rPr>
        <w:t xml:space="preserve">  • The user's input is preserved (form=request.form) so they do not lose their work.</w:t>
      </w:r>
    </w:p>
    <w:p w14:paraId="4A1997FE">
      <w:r>
        <w:br w:type="page"/>
      </w:r>
    </w:p>
    <w:p w14:paraId="44951D7B">
      <w:pPr>
        <w:spacing w:before="360" w:after="160"/>
      </w:pPr>
      <w:r>
        <w:rPr>
          <w:rFonts w:ascii="Calibri" w:hAnsi="Calibri"/>
          <w:b/>
          <w:i w:val="0"/>
          <w:color w:val="0F172A"/>
          <w:sz w:val="36"/>
        </w:rPr>
        <w:t>🌶️  13. Flask-Specific Concepts Used in This Project</w:t>
      </w:r>
    </w:p>
    <w:p w14:paraId="2C1878A3">
      <w:pPr>
        <w:spacing w:before="120" w:after="40"/>
      </w:pPr>
      <w:r>
        <w:rPr>
          <w:rFonts w:ascii="Consolas" w:hAnsi="Consolas"/>
          <w:b/>
          <w:i w:val="0"/>
          <w:color w:val="0D9488"/>
          <w:sz w:val="20"/>
        </w:rPr>
        <w:t>Flask(__name__)</w:t>
      </w:r>
    </w:p>
    <w:p w14:paraId="1D6536EA">
      <w:pPr>
        <w:spacing w:before="0" w:after="120"/>
      </w:pPr>
      <w:r>
        <w:rPr>
          <w:rFonts w:ascii="Calibri" w:hAnsi="Calibri"/>
          <w:b w:val="0"/>
          <w:i w:val="0"/>
          <w:color w:val="475569"/>
          <w:sz w:val="20"/>
        </w:rPr>
        <w:t xml:space="preserve">  Creates the Flask application object. __name__ tells Flask where to find templates and static files. This is always the first step in any Flask project.</w:t>
      </w:r>
    </w:p>
    <w:p w14:paraId="03B660CA">
      <w:pPr>
        <w:spacing w:before="120" w:after="40"/>
      </w:pPr>
      <w:r>
        <w:rPr>
          <w:rFonts w:ascii="Consolas" w:hAnsi="Consolas"/>
          <w:b/>
          <w:i w:val="0"/>
          <w:color w:val="0D9488"/>
          <w:sz w:val="20"/>
        </w:rPr>
        <w:t>@app.route()</w:t>
      </w:r>
    </w:p>
    <w:p w14:paraId="315A0B64">
      <w:pPr>
        <w:spacing w:before="0" w:after="120"/>
      </w:pPr>
      <w:r>
        <w:rPr>
          <w:rFonts w:ascii="Calibri" w:hAnsi="Calibri"/>
          <w:b w:val="0"/>
          <w:i w:val="0"/>
          <w:color w:val="475569"/>
          <w:sz w:val="20"/>
        </w:rPr>
        <w:t xml:space="preserve">  A decorator that registers a URL pattern with a function. When a user visits that URL, Flask calls the decorated function. You can specify which HTTP methods are allowed using the methods parameter.</w:t>
      </w:r>
    </w:p>
    <w:p w14:paraId="1D06CB2B">
      <w:pPr>
        <w:spacing w:before="120" w:after="40"/>
      </w:pPr>
      <w:r>
        <w:rPr>
          <w:rFonts w:ascii="Consolas" w:hAnsi="Consolas"/>
          <w:b/>
          <w:i w:val="0"/>
          <w:color w:val="0D9488"/>
          <w:sz w:val="20"/>
        </w:rPr>
        <w:t>request</w:t>
      </w:r>
    </w:p>
    <w:p w14:paraId="0221110E">
      <w:pPr>
        <w:spacing w:before="0" w:after="120"/>
      </w:pPr>
      <w:r>
        <w:rPr>
          <w:rFonts w:ascii="Calibri" w:hAnsi="Calibri"/>
          <w:b w:val="0"/>
          <w:i w:val="0"/>
          <w:color w:val="475569"/>
          <w:sz w:val="20"/>
        </w:rPr>
        <w:t xml:space="preserve">  A global object in Flask that contains all information about the current HTTP request: the URL, headers, form data, JSON data, query parameters, cookies, and more. It is imported from flask.</w:t>
      </w:r>
    </w:p>
    <w:p w14:paraId="334B5A25">
      <w:pPr>
        <w:spacing w:before="120" w:after="40"/>
      </w:pPr>
      <w:r>
        <w:rPr>
          <w:rFonts w:ascii="Consolas" w:hAnsi="Consolas"/>
          <w:b/>
          <w:i w:val="0"/>
          <w:color w:val="0D9488"/>
          <w:sz w:val="20"/>
        </w:rPr>
        <w:t>request.method</w:t>
      </w:r>
    </w:p>
    <w:p w14:paraId="526A6A7B">
      <w:pPr>
        <w:spacing w:before="0" w:after="120"/>
      </w:pPr>
      <w:r>
        <w:rPr>
          <w:rFonts w:ascii="Calibri" w:hAnsi="Calibri"/>
          <w:b w:val="0"/>
          <w:i w:val="0"/>
          <w:color w:val="475569"/>
          <w:sz w:val="20"/>
        </w:rPr>
        <w:t xml:space="preserve">  A string property ("GET", "POST", etc.) that tells you how the request was made. Used to distinguish between loading a page (GET) and submitting a form (POST).</w:t>
      </w:r>
    </w:p>
    <w:p w14:paraId="0CE6FEF7">
      <w:pPr>
        <w:spacing w:before="120" w:after="40"/>
      </w:pPr>
      <w:r>
        <w:rPr>
          <w:rFonts w:ascii="Consolas" w:hAnsi="Consolas"/>
          <w:b/>
          <w:i w:val="0"/>
          <w:color w:val="0D9488"/>
          <w:sz w:val="20"/>
        </w:rPr>
        <w:t>request.form</w:t>
      </w:r>
    </w:p>
    <w:p w14:paraId="523F941A">
      <w:pPr>
        <w:spacing w:before="0" w:after="120"/>
      </w:pPr>
      <w:r>
        <w:rPr>
          <w:rFonts w:ascii="Calibri" w:hAnsi="Calibri"/>
          <w:b w:val="0"/>
          <w:i w:val="0"/>
          <w:color w:val="475569"/>
          <w:sz w:val="20"/>
        </w:rPr>
        <w:t xml:space="preserve">  A dictionary-like object that contains data sent via HTML forms (POST method with form encoding). Access values with request.form["key"] or request.form.get("key", default).</w:t>
      </w:r>
    </w:p>
    <w:p w14:paraId="68615D19">
      <w:pPr>
        <w:spacing w:before="120" w:after="40"/>
      </w:pPr>
      <w:r>
        <w:rPr>
          <w:rFonts w:ascii="Consolas" w:hAnsi="Consolas"/>
          <w:b/>
          <w:i w:val="0"/>
          <w:color w:val="0D9488"/>
          <w:sz w:val="20"/>
        </w:rPr>
        <w:t>render_template()</w:t>
      </w:r>
    </w:p>
    <w:p w14:paraId="74CA38DA">
      <w:pPr>
        <w:spacing w:before="0" w:after="120"/>
      </w:pPr>
      <w:r>
        <w:rPr>
          <w:rFonts w:ascii="Calibri" w:hAnsi="Calibri"/>
          <w:b w:val="0"/>
          <w:i w:val="0"/>
          <w:color w:val="475569"/>
          <w:sz w:val="20"/>
        </w:rPr>
        <w:t xml:space="preserve">  Loads an HTML file from the templates/ folder, processes Jinja2 syntax, and returns the completed HTML string. You pass Python data as keyword arguments.</w:t>
      </w:r>
    </w:p>
    <w:p w14:paraId="167F35CB">
      <w:pPr>
        <w:spacing w:before="120" w:after="40"/>
      </w:pPr>
      <w:r>
        <w:rPr>
          <w:rFonts w:ascii="Consolas" w:hAnsi="Consolas"/>
          <w:b/>
          <w:i w:val="0"/>
          <w:color w:val="0D9488"/>
          <w:sz w:val="20"/>
        </w:rPr>
        <w:t>redirect()</w:t>
      </w:r>
    </w:p>
    <w:p w14:paraId="7B8B87D7">
      <w:pPr>
        <w:spacing w:before="0" w:after="120"/>
      </w:pPr>
      <w:r>
        <w:rPr>
          <w:rFonts w:ascii="Calibri" w:hAnsi="Calibri"/>
          <w:b w:val="0"/>
          <w:i w:val="0"/>
          <w:color w:val="475569"/>
          <w:sz w:val="20"/>
        </w:rPr>
        <w:t xml:space="preserve">  Returns a response that tells the browser to go to a different URL. Used after processing POST data (the Post/Redirect/Get pattern) to prevent duplicate submissions.</w:t>
      </w:r>
    </w:p>
    <w:p w14:paraId="18083DC4">
      <w:pPr>
        <w:spacing w:before="120" w:after="40"/>
      </w:pPr>
      <w:r>
        <w:rPr>
          <w:rFonts w:ascii="Consolas" w:hAnsi="Consolas"/>
          <w:b/>
          <w:i w:val="0"/>
          <w:color w:val="0D9488"/>
          <w:sz w:val="20"/>
        </w:rPr>
        <w:t>url_for()</w:t>
      </w:r>
    </w:p>
    <w:p w14:paraId="5B197A1D">
      <w:pPr>
        <w:spacing w:before="0" w:after="120"/>
      </w:pPr>
      <w:r>
        <w:rPr>
          <w:rFonts w:ascii="Calibri" w:hAnsi="Calibri"/>
          <w:b w:val="0"/>
          <w:i w:val="0"/>
          <w:color w:val="475569"/>
          <w:sz w:val="20"/>
        </w:rPr>
        <w:t xml:space="preserve">  Generates a URL for a given function name. url_for("home") returns "/", url_for("edit_story", story_id=3) returns "/edit/3". Safer than hardcoding URLs.</w:t>
      </w:r>
    </w:p>
    <w:p w14:paraId="1709975A">
      <w:pPr>
        <w:spacing w:before="120" w:after="40"/>
      </w:pPr>
      <w:r>
        <w:rPr>
          <w:rFonts w:ascii="Consolas" w:hAnsi="Consolas"/>
          <w:b/>
          <w:i w:val="0"/>
          <w:color w:val="0D9488"/>
          <w:sz w:val="20"/>
        </w:rPr>
        <w:t>URL Variables (&lt;int:story_id&gt;)</w:t>
      </w:r>
    </w:p>
    <w:p w14:paraId="191F48BB">
      <w:pPr>
        <w:spacing w:before="0" w:after="120"/>
      </w:pPr>
      <w:r>
        <w:rPr>
          <w:rFonts w:ascii="Calibri" w:hAnsi="Calibri"/>
          <w:b w:val="0"/>
          <w:i w:val="0"/>
          <w:color w:val="475569"/>
          <w:sz w:val="20"/>
        </w:rPr>
        <w:t xml:space="preserve">  Dynamic parts of a URL that Flask extracts and passes to the function as parameters. The "int:" converter ensures the value is an integer.</w:t>
      </w:r>
    </w:p>
    <w:p w14:paraId="65751E54">
      <w:pPr>
        <w:spacing w:before="120" w:after="40"/>
      </w:pPr>
      <w:r>
        <w:rPr>
          <w:rFonts w:ascii="Consolas" w:hAnsi="Consolas"/>
          <w:b/>
          <w:i w:val="0"/>
          <w:color w:val="0D9488"/>
          <w:sz w:val="20"/>
        </w:rPr>
        <w:t>app.run(debug=True)</w:t>
      </w:r>
    </w:p>
    <w:p w14:paraId="6330E78D">
      <w:pPr>
        <w:spacing w:before="0" w:after="120"/>
      </w:pPr>
      <w:r>
        <w:rPr>
          <w:rFonts w:ascii="Calibri" w:hAnsi="Calibri"/>
          <w:b w:val="0"/>
          <w:i w:val="0"/>
          <w:color w:val="475569"/>
          <w:sz w:val="20"/>
        </w:rPr>
        <w:t xml:space="preserve">  Starts the built-in development server. debug=True enables auto-reload and detailed error pages. Only for development, never for production.</w:t>
      </w:r>
    </w:p>
    <w:p w14:paraId="47A5D33C">
      <w:pPr>
        <w:spacing w:before="120" w:after="40"/>
      </w:pPr>
      <w:r>
        <w:rPr>
          <w:rFonts w:ascii="Consolas" w:hAnsi="Consolas"/>
          <w:b/>
          <w:i w:val="0"/>
          <w:color w:val="0D9488"/>
          <w:sz w:val="20"/>
        </w:rPr>
        <w:t>HTTP Status Codes</w:t>
      </w:r>
    </w:p>
    <w:p w14:paraId="7535EAF4">
      <w:pPr>
        <w:spacing w:before="0" w:after="120"/>
      </w:pPr>
      <w:r>
        <w:rPr>
          <w:rFonts w:ascii="Calibri" w:hAnsi="Calibri"/>
          <w:b w:val="0"/>
          <w:i w:val="0"/>
          <w:color w:val="475569"/>
          <w:sz w:val="20"/>
        </w:rPr>
        <w:t xml:space="preserve">  Numbers that indicate the result of a request. 200 = OK (default), 404 = Not Found, 302 = Redirect. In this project, 404 is explicitly returned when a story is not found.</w:t>
      </w:r>
    </w:p>
    <w:p w14:paraId="04693D51">
      <w:r>
        <w:br w:type="page"/>
      </w:r>
    </w:p>
    <w:p w14:paraId="2FADD62F">
      <w:pPr>
        <w:spacing w:before="360" w:after="160"/>
      </w:pPr>
      <w:r>
        <w:rPr>
          <w:rFonts w:ascii="Calibri" w:hAnsi="Calibri"/>
          <w:b/>
          <w:i w:val="0"/>
          <w:color w:val="0F172A"/>
          <w:sz w:val="36"/>
        </w:rPr>
        <w:t>❌  14. Common Beginner Mistakes</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0"/>
        <w:gridCol w:w="2517"/>
        <w:gridCol w:w="2340"/>
        <w:gridCol w:w="2340"/>
      </w:tblGrid>
      <w:tr w14:paraId="1F779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0D9488"/>
          </w:tcPr>
          <w:p w14:paraId="7222A0D6">
            <w:pPr>
              <w:spacing w:before="80" w:after="80"/>
            </w:pPr>
            <w:r>
              <w:rPr>
                <w:rFonts w:ascii="Calibri" w:hAnsi="Calibri"/>
                <w:b/>
                <w:i w:val="0"/>
                <w:color w:val="FFFFFF"/>
                <w:sz w:val="20"/>
              </w:rPr>
              <w:t>Mistake</w:t>
            </w:r>
          </w:p>
        </w:tc>
        <w:tc>
          <w:tcPr>
            <w:tcW w:w="2340" w:type="dxa"/>
            <w:shd w:val="clear" w:color="auto" w:fill="0D9488"/>
          </w:tcPr>
          <w:p w14:paraId="12922B23">
            <w:pPr>
              <w:spacing w:before="80" w:after="80"/>
            </w:pPr>
            <w:r>
              <w:rPr>
                <w:rFonts w:ascii="Calibri" w:hAnsi="Calibri"/>
                <w:b/>
                <w:i w:val="0"/>
                <w:color w:val="FFFFFF"/>
                <w:sz w:val="20"/>
              </w:rPr>
              <w:t>Wrong Code</w:t>
            </w:r>
          </w:p>
        </w:tc>
        <w:tc>
          <w:tcPr>
            <w:tcW w:w="2340" w:type="dxa"/>
            <w:shd w:val="clear" w:color="auto" w:fill="0D9488"/>
          </w:tcPr>
          <w:p w14:paraId="66E44270">
            <w:pPr>
              <w:spacing w:before="80" w:after="80"/>
            </w:pPr>
            <w:r>
              <w:rPr>
                <w:rFonts w:ascii="Calibri" w:hAnsi="Calibri"/>
                <w:b/>
                <w:i w:val="0"/>
                <w:color w:val="FFFFFF"/>
                <w:sz w:val="20"/>
              </w:rPr>
              <w:t>What Happens</w:t>
            </w:r>
          </w:p>
        </w:tc>
        <w:tc>
          <w:tcPr>
            <w:tcW w:w="2340" w:type="dxa"/>
            <w:shd w:val="clear" w:color="auto" w:fill="0D9488"/>
          </w:tcPr>
          <w:p w14:paraId="0E6EB49B">
            <w:pPr>
              <w:spacing w:before="80" w:after="80"/>
            </w:pPr>
            <w:r>
              <w:rPr>
                <w:rFonts w:ascii="Calibri" w:hAnsi="Calibri"/>
                <w:b/>
                <w:i w:val="0"/>
                <w:color w:val="FFFFFF"/>
                <w:sz w:val="20"/>
              </w:rPr>
              <w:t>Correct Code</w:t>
            </w:r>
          </w:p>
        </w:tc>
      </w:tr>
      <w:tr w14:paraId="4CE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FFFFF"/>
          </w:tcPr>
          <w:p w14:paraId="3DD46246">
            <w:pPr>
              <w:spacing w:before="60" w:after="60"/>
            </w:pPr>
            <w:r>
              <w:rPr>
                <w:rFonts w:ascii="Calibri" w:hAnsi="Calibri"/>
                <w:b w:val="0"/>
                <w:i w:val="0"/>
                <w:color w:val="0F172A"/>
                <w:sz w:val="18"/>
              </w:rPr>
              <w:t>Writing flask instead of Flask</w:t>
            </w:r>
          </w:p>
        </w:tc>
        <w:tc>
          <w:tcPr>
            <w:tcW w:w="2340" w:type="dxa"/>
            <w:shd w:val="clear" w:color="auto" w:fill="FFFFFF"/>
          </w:tcPr>
          <w:p w14:paraId="7EB5879C">
            <w:pPr>
              <w:spacing w:before="60" w:after="60"/>
            </w:pPr>
            <w:r>
              <w:rPr>
                <w:rFonts w:ascii="Calibri" w:hAnsi="Calibri"/>
                <w:b w:val="0"/>
                <w:i w:val="0"/>
                <w:color w:val="0F172A"/>
                <w:sz w:val="18"/>
              </w:rPr>
              <w:t>app = flask(__name__)</w:t>
            </w:r>
          </w:p>
        </w:tc>
        <w:tc>
          <w:tcPr>
            <w:tcW w:w="2340" w:type="dxa"/>
            <w:shd w:val="clear" w:color="auto" w:fill="FFFFFF"/>
          </w:tcPr>
          <w:p w14:paraId="6AEFB40B">
            <w:pPr>
              <w:spacing w:before="60" w:after="60"/>
            </w:pPr>
            <w:r>
              <w:rPr>
                <w:rFonts w:ascii="Calibri" w:hAnsi="Calibri"/>
                <w:b w:val="0"/>
                <w:i w:val="0"/>
                <w:color w:val="0F172A"/>
                <w:sz w:val="18"/>
              </w:rPr>
              <w:t>NameError: flask is not defined. Class names start with uppercase.</w:t>
            </w:r>
          </w:p>
        </w:tc>
        <w:tc>
          <w:tcPr>
            <w:tcW w:w="2340" w:type="dxa"/>
            <w:shd w:val="clear" w:color="auto" w:fill="FFFFFF"/>
          </w:tcPr>
          <w:p w14:paraId="71D26B9D">
            <w:pPr>
              <w:spacing w:before="60" w:after="60"/>
            </w:pPr>
            <w:r>
              <w:rPr>
                <w:rFonts w:ascii="Calibri" w:hAnsi="Calibri"/>
                <w:b w:val="0"/>
                <w:i w:val="0"/>
                <w:color w:val="0F172A"/>
                <w:sz w:val="18"/>
              </w:rPr>
              <w:t>app = Flask(__name__)</w:t>
            </w:r>
          </w:p>
        </w:tc>
      </w:tr>
      <w:tr w14:paraId="0A19E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8FAFC"/>
          </w:tcPr>
          <w:p w14:paraId="3FC36562">
            <w:pPr>
              <w:spacing w:before="60" w:after="60"/>
            </w:pPr>
            <w:r>
              <w:rPr>
                <w:rFonts w:ascii="Calibri" w:hAnsi="Calibri"/>
                <w:b w:val="0"/>
                <w:i w:val="0"/>
                <w:color w:val="0F172A"/>
                <w:sz w:val="18"/>
              </w:rPr>
              <w:t>Forgetting parentheses</w:t>
            </w:r>
          </w:p>
        </w:tc>
        <w:tc>
          <w:tcPr>
            <w:tcW w:w="2340" w:type="dxa"/>
            <w:shd w:val="clear" w:color="auto" w:fill="F8FAFC"/>
          </w:tcPr>
          <w:p w14:paraId="56068F25">
            <w:pPr>
              <w:spacing w:before="60" w:after="60"/>
            </w:pPr>
            <w:r>
              <w:rPr>
                <w:rFonts w:ascii="Calibri" w:hAnsi="Calibri"/>
                <w:b w:val="0"/>
                <w:i w:val="0"/>
                <w:color w:val="0F172A"/>
                <w:sz w:val="18"/>
              </w:rPr>
              <w:t>app = Flask</w:t>
            </w:r>
          </w:p>
        </w:tc>
        <w:tc>
          <w:tcPr>
            <w:tcW w:w="2340" w:type="dxa"/>
            <w:shd w:val="clear" w:color="auto" w:fill="F8FAFC"/>
          </w:tcPr>
          <w:p w14:paraId="6021B523">
            <w:pPr>
              <w:spacing w:before="60" w:after="60"/>
            </w:pPr>
            <w:r>
              <w:rPr>
                <w:rFonts w:ascii="Calibri" w:hAnsi="Calibri"/>
                <w:b w:val="0"/>
                <w:i w:val="0"/>
                <w:color w:val="0F172A"/>
                <w:sz w:val="18"/>
              </w:rPr>
              <w:t>app becomes a reference to the class, not an instance. Routes will not work.</w:t>
            </w:r>
          </w:p>
        </w:tc>
        <w:tc>
          <w:tcPr>
            <w:tcW w:w="2340" w:type="dxa"/>
            <w:shd w:val="clear" w:color="auto" w:fill="F8FAFC"/>
          </w:tcPr>
          <w:p w14:paraId="31CBA74D">
            <w:pPr>
              <w:spacing w:before="60" w:after="60"/>
            </w:pPr>
            <w:r>
              <w:rPr>
                <w:rFonts w:ascii="Calibri" w:hAnsi="Calibri"/>
                <w:b w:val="0"/>
                <w:i w:val="0"/>
                <w:color w:val="0F172A"/>
                <w:sz w:val="18"/>
              </w:rPr>
              <w:t>app = Flask(__name__)</w:t>
            </w:r>
          </w:p>
        </w:tc>
      </w:tr>
      <w:tr w14:paraId="30F30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FFFFF"/>
          </w:tcPr>
          <w:p w14:paraId="1CCF311B">
            <w:pPr>
              <w:spacing w:before="60" w:after="60"/>
            </w:pPr>
            <w:r>
              <w:rPr>
                <w:rFonts w:ascii="Calibri" w:hAnsi="Calibri"/>
                <w:b w:val="0"/>
                <w:i w:val="0"/>
                <w:color w:val="0F172A"/>
                <w:sz w:val="18"/>
              </w:rPr>
              <w:t>Wrong template folder name</w:t>
            </w:r>
          </w:p>
        </w:tc>
        <w:tc>
          <w:tcPr>
            <w:tcW w:w="2340" w:type="dxa"/>
            <w:shd w:val="clear" w:color="auto" w:fill="FFFFFF"/>
          </w:tcPr>
          <w:p w14:paraId="389235B8">
            <w:pPr>
              <w:spacing w:before="60" w:after="60"/>
            </w:pPr>
            <w:r>
              <w:rPr>
                <w:rFonts w:ascii="Calibri" w:hAnsi="Calibri"/>
                <w:b w:val="0"/>
                <w:i w:val="0"/>
                <w:color w:val="0F172A"/>
                <w:sz w:val="18"/>
              </w:rPr>
              <w:t>template/ instead of templates/</w:t>
            </w:r>
          </w:p>
        </w:tc>
        <w:tc>
          <w:tcPr>
            <w:tcW w:w="2340" w:type="dxa"/>
            <w:shd w:val="clear" w:color="auto" w:fill="FFFFFF"/>
          </w:tcPr>
          <w:p w14:paraId="22FB471D">
            <w:pPr>
              <w:spacing w:before="60" w:after="60"/>
            </w:pPr>
            <w:r>
              <w:rPr>
                <w:rFonts w:ascii="Calibri" w:hAnsi="Calibri"/>
                <w:b w:val="0"/>
                <w:i w:val="0"/>
                <w:color w:val="0F172A"/>
                <w:sz w:val="18"/>
              </w:rPr>
              <w:t>Flask cannot find HTML files. TemplateNotFound error.</w:t>
            </w:r>
          </w:p>
        </w:tc>
        <w:tc>
          <w:tcPr>
            <w:tcW w:w="2340" w:type="dxa"/>
            <w:shd w:val="clear" w:color="auto" w:fill="FFFFFF"/>
          </w:tcPr>
          <w:p w14:paraId="493F5A39">
            <w:pPr>
              <w:spacing w:before="60" w:after="60"/>
            </w:pPr>
            <w:r>
              <w:rPr>
                <w:rFonts w:ascii="Calibri" w:hAnsi="Calibri"/>
                <w:b w:val="0"/>
                <w:i w:val="0"/>
                <w:color w:val="0F172A"/>
                <w:sz w:val="18"/>
              </w:rPr>
              <w:t>Always name the folder templates/ (with "s")</w:t>
            </w:r>
          </w:p>
        </w:tc>
      </w:tr>
      <w:tr w14:paraId="47A41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40" w:type="dxa"/>
            <w:shd w:val="clear" w:color="auto" w:fill="F8FAFC"/>
          </w:tcPr>
          <w:p w14:paraId="65625462">
            <w:pPr>
              <w:spacing w:before="60" w:after="60"/>
            </w:pPr>
            <w:r>
              <w:rPr>
                <w:rFonts w:ascii="Calibri" w:hAnsi="Calibri"/>
                <w:b w:val="0"/>
                <w:i w:val="0"/>
                <w:color w:val="0F172A"/>
                <w:sz w:val="18"/>
              </w:rPr>
              <w:t>Wrong static folder name</w:t>
            </w:r>
          </w:p>
        </w:tc>
        <w:tc>
          <w:tcPr>
            <w:tcW w:w="2340" w:type="dxa"/>
            <w:shd w:val="clear" w:color="auto" w:fill="F8FAFC"/>
          </w:tcPr>
          <w:p w14:paraId="77EF7EC4">
            <w:pPr>
              <w:spacing w:before="60" w:after="60"/>
            </w:pPr>
            <w:r>
              <w:rPr>
                <w:rFonts w:ascii="Calibri" w:hAnsi="Calibri"/>
                <w:b w:val="0"/>
                <w:i w:val="0"/>
                <w:color w:val="0F172A"/>
                <w:sz w:val="18"/>
              </w:rPr>
              <w:t>css/ instead of static/</w:t>
            </w:r>
          </w:p>
        </w:tc>
        <w:tc>
          <w:tcPr>
            <w:tcW w:w="2340" w:type="dxa"/>
            <w:shd w:val="clear" w:color="auto" w:fill="F8FAFC"/>
          </w:tcPr>
          <w:p w14:paraId="72ECFB52">
            <w:pPr>
              <w:spacing w:before="60" w:after="60"/>
            </w:pPr>
            <w:r>
              <w:rPr>
                <w:rFonts w:ascii="Calibri" w:hAnsi="Calibri"/>
                <w:b w:val="0"/>
                <w:i w:val="0"/>
                <w:color w:val="0F172A"/>
                <w:sz w:val="18"/>
              </w:rPr>
              <w:t>CSS files will not load. The page will look unstyled.</w:t>
            </w:r>
          </w:p>
        </w:tc>
        <w:tc>
          <w:tcPr>
            <w:tcW w:w="2340" w:type="dxa"/>
            <w:shd w:val="clear" w:color="auto" w:fill="F8FAFC"/>
          </w:tcPr>
          <w:p w14:paraId="6ED8199D">
            <w:pPr>
              <w:spacing w:before="60" w:after="60"/>
            </w:pPr>
            <w:r>
              <w:rPr>
                <w:rFonts w:ascii="Calibri" w:hAnsi="Calibri"/>
                <w:b w:val="0"/>
                <w:i w:val="0"/>
                <w:color w:val="0F172A"/>
                <w:sz w:val="18"/>
              </w:rPr>
              <w:t>Always name the folder static/</w:t>
            </w:r>
          </w:p>
        </w:tc>
      </w:tr>
      <w:tr w14:paraId="4461F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FFFFF"/>
          </w:tcPr>
          <w:p w14:paraId="294D1EE9">
            <w:pPr>
              <w:spacing w:before="60" w:after="60"/>
            </w:pPr>
            <w:r>
              <w:rPr>
                <w:rFonts w:ascii="Calibri" w:hAnsi="Calibri"/>
                <w:b w:val="0"/>
                <w:i w:val="0"/>
                <w:color w:val="0F172A"/>
                <w:sz w:val="18"/>
              </w:rPr>
              <w:t>Using = instead of == in conditions</w:t>
            </w:r>
          </w:p>
        </w:tc>
        <w:tc>
          <w:tcPr>
            <w:tcW w:w="2340" w:type="dxa"/>
            <w:shd w:val="clear" w:color="auto" w:fill="FFFFFF"/>
          </w:tcPr>
          <w:p w14:paraId="2405BE9D">
            <w:pPr>
              <w:spacing w:before="60" w:after="60"/>
            </w:pPr>
            <w:r>
              <w:rPr>
                <w:rFonts w:ascii="Calibri" w:hAnsi="Calibri"/>
                <w:b w:val="0"/>
                <w:i w:val="0"/>
                <w:color w:val="0F172A"/>
                <w:sz w:val="18"/>
              </w:rPr>
              <w:t>if request.method = "POST":</w:t>
            </w:r>
          </w:p>
        </w:tc>
        <w:tc>
          <w:tcPr>
            <w:tcW w:w="2340" w:type="dxa"/>
            <w:shd w:val="clear" w:color="auto" w:fill="FFFFFF"/>
          </w:tcPr>
          <w:p w14:paraId="664F0ED8">
            <w:pPr>
              <w:spacing w:before="60" w:after="60"/>
            </w:pPr>
            <w:r>
              <w:rPr>
                <w:rFonts w:ascii="Calibri" w:hAnsi="Calibri"/>
                <w:b w:val="0"/>
                <w:i w:val="0"/>
                <w:color w:val="0F172A"/>
                <w:sz w:val="18"/>
              </w:rPr>
              <w:t>SyntaxError. = is assignment, == is comparison.</w:t>
            </w:r>
          </w:p>
        </w:tc>
        <w:tc>
          <w:tcPr>
            <w:tcW w:w="2340" w:type="dxa"/>
            <w:shd w:val="clear" w:color="auto" w:fill="FFFFFF"/>
          </w:tcPr>
          <w:p w14:paraId="4CF7082D">
            <w:pPr>
              <w:spacing w:before="60" w:after="60"/>
            </w:pPr>
            <w:r>
              <w:rPr>
                <w:rFonts w:ascii="Calibri" w:hAnsi="Calibri"/>
                <w:b w:val="0"/>
                <w:i w:val="0"/>
                <w:color w:val="0F172A"/>
                <w:sz w:val="18"/>
              </w:rPr>
              <w:t>if request.method == "POST":</w:t>
            </w:r>
          </w:p>
        </w:tc>
      </w:tr>
      <w:tr w14:paraId="0E2DA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8FAFC"/>
          </w:tcPr>
          <w:p w14:paraId="73ACE5C2">
            <w:pPr>
              <w:spacing w:before="60" w:after="60"/>
            </w:pPr>
            <w:r>
              <w:rPr>
                <w:rFonts w:ascii="Calibri" w:hAnsi="Calibri"/>
                <w:b w:val="0"/>
                <w:i w:val="0"/>
                <w:color w:val="0F172A"/>
                <w:sz w:val="18"/>
              </w:rPr>
              <w:t>Forgetting methods=["POST"]</w:t>
            </w:r>
          </w:p>
        </w:tc>
        <w:tc>
          <w:tcPr>
            <w:tcW w:w="2340" w:type="dxa"/>
            <w:shd w:val="clear" w:color="auto" w:fill="F8FAFC"/>
          </w:tcPr>
          <w:p w14:paraId="6A6DEC65">
            <w:pPr>
              <w:spacing w:before="60" w:after="60"/>
            </w:pPr>
            <w:r>
              <w:rPr>
                <w:rFonts w:ascii="Calibri" w:hAnsi="Calibri"/>
                <w:b w:val="0"/>
                <w:i w:val="0"/>
                <w:color w:val="0F172A"/>
                <w:sz w:val="18"/>
              </w:rPr>
              <w:t>@app.route("/delete/&lt;int:id&gt;")</w:t>
            </w:r>
          </w:p>
        </w:tc>
        <w:tc>
          <w:tcPr>
            <w:tcW w:w="2340" w:type="dxa"/>
            <w:shd w:val="clear" w:color="auto" w:fill="F8FAFC"/>
          </w:tcPr>
          <w:p w14:paraId="64071AFD">
            <w:pPr>
              <w:spacing w:before="60" w:after="60"/>
            </w:pPr>
            <w:r>
              <w:rPr>
                <w:rFonts w:ascii="Calibri" w:hAnsi="Calibri"/>
                <w:b w:val="0"/>
                <w:i w:val="0"/>
                <w:color w:val="0F172A"/>
                <w:sz w:val="18"/>
              </w:rPr>
              <w:t>405 Method Not Allowed when trying to POST.</w:t>
            </w:r>
          </w:p>
        </w:tc>
        <w:tc>
          <w:tcPr>
            <w:tcW w:w="2340" w:type="dxa"/>
            <w:shd w:val="clear" w:color="auto" w:fill="F8FAFC"/>
          </w:tcPr>
          <w:p w14:paraId="4351F4F5">
            <w:pPr>
              <w:spacing w:before="60" w:after="60"/>
            </w:pPr>
            <w:r>
              <w:rPr>
                <w:rFonts w:ascii="Calibri" w:hAnsi="Calibri"/>
                <w:b w:val="0"/>
                <w:i w:val="0"/>
                <w:color w:val="0F172A"/>
                <w:sz w:val="18"/>
              </w:rPr>
              <w:t>Add methods=["POST"] or methods=["GET", "POST"]</w:t>
            </w:r>
          </w:p>
        </w:tc>
      </w:tr>
      <w:tr w14:paraId="401CF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FFFFF"/>
          </w:tcPr>
          <w:p w14:paraId="2F98DCEE">
            <w:pPr>
              <w:spacing w:before="60" w:after="60"/>
            </w:pPr>
            <w:r>
              <w:rPr>
                <w:rFonts w:ascii="Calibri" w:hAnsi="Calibri"/>
                <w:b w:val="0"/>
                <w:i w:val="0"/>
                <w:color w:val="0F172A"/>
                <w:sz w:val="18"/>
              </w:rPr>
              <w:t>Not returning a value from a function</w:t>
            </w:r>
          </w:p>
        </w:tc>
        <w:tc>
          <w:tcPr>
            <w:tcW w:w="2340" w:type="dxa"/>
            <w:shd w:val="clear" w:color="auto" w:fill="FFFFFF"/>
          </w:tcPr>
          <w:p w14:paraId="1050EB22">
            <w:pPr>
              <w:spacing w:before="60" w:after="60"/>
            </w:pPr>
            <w:r>
              <w:rPr>
                <w:rFonts w:ascii="Calibri" w:hAnsi="Calibri"/>
                <w:b w:val="0"/>
                <w:i w:val="0"/>
                <w:color w:val="0F172A"/>
                <w:sz w:val="18"/>
              </w:rPr>
              <w:t>def home(): pass</w:t>
            </w:r>
          </w:p>
        </w:tc>
        <w:tc>
          <w:tcPr>
            <w:tcW w:w="2340" w:type="dxa"/>
            <w:shd w:val="clear" w:color="auto" w:fill="FFFFFF"/>
          </w:tcPr>
          <w:p w14:paraId="42637C17">
            <w:pPr>
              <w:spacing w:before="60" w:after="60"/>
            </w:pPr>
            <w:r>
              <w:rPr>
                <w:rFonts w:ascii="Calibri" w:hAnsi="Calibri"/>
                <w:b w:val="0"/>
                <w:i w:val="0"/>
                <w:color w:val="0F172A"/>
                <w:sz w:val="18"/>
              </w:rPr>
              <w:t>Flask returns None, which causes an error.</w:t>
            </w:r>
          </w:p>
        </w:tc>
        <w:tc>
          <w:tcPr>
            <w:tcW w:w="2340" w:type="dxa"/>
            <w:shd w:val="clear" w:color="auto" w:fill="FFFFFF"/>
          </w:tcPr>
          <w:p w14:paraId="4CBAB034">
            <w:pPr>
              <w:spacing w:before="60" w:after="60"/>
            </w:pPr>
            <w:r>
              <w:rPr>
                <w:rFonts w:ascii="Calibri" w:hAnsi="Calibri"/>
                <w:b w:val="0"/>
                <w:i w:val="0"/>
                <w:color w:val="0F172A"/>
                <w:sz w:val="18"/>
              </w:rPr>
              <w:t>Always return something: a string, render_template(), or redirect()</w:t>
            </w:r>
          </w:p>
        </w:tc>
      </w:tr>
      <w:tr w14:paraId="636D5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8FAFC"/>
          </w:tcPr>
          <w:p w14:paraId="5D36CB4E">
            <w:pPr>
              <w:spacing w:before="60" w:after="60"/>
            </w:pPr>
            <w:r>
              <w:rPr>
                <w:rFonts w:ascii="Calibri" w:hAnsi="Calibri"/>
                <w:b w:val="0"/>
                <w:i w:val="0"/>
                <w:color w:val="0F172A"/>
                <w:sz w:val="18"/>
              </w:rPr>
              <w:t>Forgetting to close Jinja2 blocks</w:t>
            </w:r>
          </w:p>
        </w:tc>
        <w:tc>
          <w:tcPr>
            <w:tcW w:w="2340" w:type="dxa"/>
            <w:shd w:val="clear" w:color="auto" w:fill="F8FAFC"/>
          </w:tcPr>
          <w:p w14:paraId="45F04043">
            <w:pPr>
              <w:spacing w:before="60" w:after="60"/>
            </w:pPr>
            <w:r>
              <w:rPr>
                <w:rFonts w:ascii="Calibri" w:hAnsi="Calibri"/>
                <w:b w:val="0"/>
                <w:i w:val="0"/>
                <w:color w:val="0F172A"/>
                <w:sz w:val="18"/>
              </w:rPr>
              <w:t>{% if condition %} without {% endif %}</w:t>
            </w:r>
          </w:p>
        </w:tc>
        <w:tc>
          <w:tcPr>
            <w:tcW w:w="2340" w:type="dxa"/>
            <w:shd w:val="clear" w:color="auto" w:fill="F8FAFC"/>
          </w:tcPr>
          <w:p w14:paraId="3A4B8816">
            <w:pPr>
              <w:spacing w:before="60" w:after="60"/>
            </w:pPr>
            <w:r>
              <w:rPr>
                <w:rFonts w:ascii="Calibri" w:hAnsi="Calibri"/>
                <w:b w:val="0"/>
                <w:i w:val="0"/>
                <w:color w:val="0F172A"/>
                <w:sz w:val="18"/>
              </w:rPr>
              <w:t>TemplateSyntaxError. Jinja2 cannot parse the template.</w:t>
            </w:r>
          </w:p>
        </w:tc>
        <w:tc>
          <w:tcPr>
            <w:tcW w:w="2340" w:type="dxa"/>
            <w:shd w:val="clear" w:color="auto" w:fill="F8FAFC"/>
          </w:tcPr>
          <w:p w14:paraId="2ACD473F">
            <w:pPr>
              <w:spacing w:before="60" w:after="60"/>
            </w:pPr>
            <w:r>
              <w:rPr>
                <w:rFonts w:ascii="Calibri" w:hAnsi="Calibri"/>
                <w:b w:val="0"/>
                <w:i w:val="0"/>
                <w:color w:val="0F172A"/>
                <w:sz w:val="18"/>
              </w:rPr>
              <w:t>Every {% if %} needs {% endif %}, every {% for %} needs {% endfor %}</w:t>
            </w:r>
          </w:p>
        </w:tc>
      </w:tr>
      <w:tr w14:paraId="0E979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FFFFF"/>
          </w:tcPr>
          <w:p w14:paraId="4A1D3D87">
            <w:pPr>
              <w:spacing w:before="60" w:after="60"/>
            </w:pPr>
            <w:r>
              <w:rPr>
                <w:rFonts w:ascii="Calibri" w:hAnsi="Calibri"/>
                <w:b w:val="0"/>
                <w:i w:val="0"/>
                <w:color w:val="0F172A"/>
                <w:sz w:val="18"/>
              </w:rPr>
              <w:t>Putting templates in wrong folder</w:t>
            </w:r>
          </w:p>
        </w:tc>
        <w:tc>
          <w:tcPr>
            <w:tcW w:w="2340" w:type="dxa"/>
            <w:shd w:val="clear" w:color="auto" w:fill="FFFFFF"/>
          </w:tcPr>
          <w:p w14:paraId="3BF67E03">
            <w:pPr>
              <w:spacing w:before="60" w:after="60"/>
            </w:pPr>
            <w:r>
              <w:rPr>
                <w:rFonts w:ascii="Calibri" w:hAnsi="Calibri"/>
                <w:b w:val="0"/>
                <w:i w:val="0"/>
                <w:color w:val="0F172A"/>
                <w:sz w:val="18"/>
              </w:rPr>
              <w:t>home.html in the project root</w:t>
            </w:r>
          </w:p>
        </w:tc>
        <w:tc>
          <w:tcPr>
            <w:tcW w:w="2340" w:type="dxa"/>
            <w:shd w:val="clear" w:color="auto" w:fill="FFFFFF"/>
          </w:tcPr>
          <w:p w14:paraId="60D92186">
            <w:pPr>
              <w:spacing w:before="60" w:after="60"/>
            </w:pPr>
            <w:r>
              <w:rPr>
                <w:rFonts w:ascii="Calibri" w:hAnsi="Calibri"/>
                <w:b w:val="0"/>
                <w:i w:val="0"/>
                <w:color w:val="0F172A"/>
                <w:sz w:val="18"/>
              </w:rPr>
              <w:t>Flask looks in templates/ by default. TemplateNotFound error.</w:t>
            </w:r>
          </w:p>
        </w:tc>
        <w:tc>
          <w:tcPr>
            <w:tcW w:w="2340" w:type="dxa"/>
            <w:shd w:val="clear" w:color="auto" w:fill="FFFFFF"/>
          </w:tcPr>
          <w:p w14:paraId="125ABB9D">
            <w:pPr>
              <w:spacing w:before="60" w:after="60"/>
            </w:pPr>
            <w:r>
              <w:rPr>
                <w:rFonts w:ascii="Calibri" w:hAnsi="Calibri"/>
                <w:b w:val="0"/>
                <w:i w:val="0"/>
                <w:color w:val="0F172A"/>
                <w:sz w:val="18"/>
              </w:rPr>
              <w:t>Put all HTML files in the templates/ folder</w:t>
            </w:r>
          </w:p>
        </w:tc>
      </w:tr>
      <w:tr w14:paraId="0BD6B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40" w:type="dxa"/>
            <w:shd w:val="clear" w:color="auto" w:fill="F8FAFC"/>
          </w:tcPr>
          <w:p w14:paraId="3C58E961">
            <w:pPr>
              <w:spacing w:before="60" w:after="60"/>
            </w:pPr>
            <w:r>
              <w:rPr>
                <w:rFonts w:ascii="Calibri" w:hAnsi="Calibri"/>
                <w:b w:val="0"/>
                <w:i w:val="0"/>
                <w:color w:val="0F172A"/>
                <w:sz w:val="18"/>
              </w:rPr>
              <w:t>Indentation errors</w:t>
            </w:r>
          </w:p>
        </w:tc>
        <w:tc>
          <w:tcPr>
            <w:tcW w:w="2340" w:type="dxa"/>
            <w:shd w:val="clear" w:color="auto" w:fill="F8FAFC"/>
          </w:tcPr>
          <w:p w14:paraId="4D2BC842">
            <w:pPr>
              <w:spacing w:before="60" w:after="60"/>
            </w:pPr>
            <w:r>
              <w:rPr>
                <w:rFonts w:ascii="Calibri" w:hAnsi="Calibri"/>
                <w:b w:val="0"/>
                <w:i w:val="0"/>
                <w:color w:val="0F172A"/>
                <w:sz w:val="18"/>
              </w:rPr>
              <w:t>Mixing tabs and spaces</w:t>
            </w:r>
          </w:p>
        </w:tc>
        <w:tc>
          <w:tcPr>
            <w:tcW w:w="2340" w:type="dxa"/>
            <w:shd w:val="clear" w:color="auto" w:fill="F8FAFC"/>
          </w:tcPr>
          <w:p w14:paraId="0F567E57">
            <w:pPr>
              <w:spacing w:before="60" w:after="60"/>
            </w:pPr>
            <w:r>
              <w:rPr>
                <w:rFonts w:ascii="Calibri" w:hAnsi="Calibri"/>
                <w:b w:val="0"/>
                <w:i w:val="0"/>
                <w:color w:val="0F172A"/>
                <w:sz w:val="18"/>
              </w:rPr>
              <w:t>IndentationError or unexpected behavior.</w:t>
            </w:r>
          </w:p>
        </w:tc>
        <w:tc>
          <w:tcPr>
            <w:tcW w:w="2340" w:type="dxa"/>
            <w:shd w:val="clear" w:color="auto" w:fill="F8FAFC"/>
          </w:tcPr>
          <w:p w14:paraId="0AAA81D1">
            <w:pPr>
              <w:spacing w:before="60" w:after="60"/>
            </w:pPr>
            <w:r>
              <w:rPr>
                <w:rFonts w:ascii="Calibri" w:hAnsi="Calibri"/>
                <w:b w:val="0"/>
                <w:i w:val="0"/>
                <w:color w:val="0F172A"/>
                <w:sz w:val="18"/>
              </w:rPr>
              <w:t>Use consistent indentation (4 spaces is standard)</w:t>
            </w:r>
          </w:p>
        </w:tc>
      </w:tr>
    </w:tbl>
    <w:p w14:paraId="052FD235">
      <w:r>
        <w:br w:type="page"/>
      </w:r>
    </w:p>
    <w:p w14:paraId="48B29204">
      <w:pPr>
        <w:spacing w:before="360" w:after="160"/>
      </w:pPr>
      <w:r>
        <w:rPr>
          <w:rFonts w:ascii="Calibri" w:hAnsi="Calibri"/>
          <w:b/>
          <w:i w:val="0"/>
          <w:color w:val="0F172A"/>
          <w:sz w:val="36"/>
        </w:rPr>
        <w:t>🎤  15. Interview Questions &amp; Answers</w:t>
      </w:r>
    </w:p>
    <w:p w14:paraId="493050E2">
      <w:pPr>
        <w:spacing w:before="0" w:after="120"/>
      </w:pPr>
      <w:r>
        <w:rPr>
          <w:rFonts w:ascii="Calibri" w:hAnsi="Calibri"/>
          <w:b w:val="0"/>
          <w:i w:val="0"/>
          <w:color w:val="475569"/>
          <w:sz w:val="20"/>
        </w:rPr>
        <w:t>These questions and answers are based on THIS project. Use them to prepare for interviews about Flask web development.</w:t>
      </w:r>
    </w:p>
    <w:p w14:paraId="36B9E598">
      <w:pPr>
        <w:spacing w:before="160" w:after="40"/>
      </w:pPr>
      <w:r>
        <w:rPr>
          <w:rFonts w:ascii="Calibri" w:hAnsi="Calibri"/>
          <w:b/>
          <w:i w:val="0"/>
          <w:color w:val="0F172A"/>
          <w:sz w:val="20"/>
        </w:rPr>
        <w:t>Q: What is Flask?</w:t>
      </w:r>
    </w:p>
    <w:p w14:paraId="2C154387">
      <w:pPr>
        <w:spacing w:before="0" w:after="120"/>
      </w:pPr>
      <w:r>
        <w:rPr>
          <w:rFonts w:ascii="Calibri" w:hAnsi="Calibri"/>
          <w:b w:val="0"/>
          <w:i w:val="0"/>
          <w:color w:val="475569"/>
          <w:sz w:val="20"/>
        </w:rPr>
        <w:t xml:space="preserve">  A: Flask is a lightweight Python web framework. It provides tools to handle HTTP requests, map URLs to Python functions, render HTML templates, and send responses. In this project, Flask handles all the web logic: receiving form data, processing it, and showing pages.</w:t>
      </w:r>
    </w:p>
    <w:p w14:paraId="44CD6FF3">
      <w:pPr>
        <w:spacing w:before="160" w:after="40"/>
      </w:pPr>
      <w:r>
        <w:rPr>
          <w:rFonts w:ascii="Calibri" w:hAnsi="Calibri"/>
          <w:b/>
          <w:i w:val="0"/>
          <w:color w:val="0F172A"/>
          <w:sz w:val="20"/>
        </w:rPr>
        <w:t>Q: Why do we write Flask(__name__)?</w:t>
      </w:r>
    </w:p>
    <w:p w14:paraId="600C0F07">
      <w:pPr>
        <w:spacing w:before="0" w:after="120"/>
      </w:pPr>
      <w:r>
        <w:rPr>
          <w:rFonts w:ascii="Calibri" w:hAnsi="Calibri"/>
          <w:b w:val="0"/>
          <w:i w:val="0"/>
          <w:color w:val="475569"/>
          <w:sz w:val="20"/>
        </w:rPr>
        <w:t xml:space="preserve">  A: Flask(__name__) creates a new Flask application. __name__ is a special Python variable that holds the name of the current module. Flask uses this to locate the templates/ and static/ folders relative to the file's location.</w:t>
      </w:r>
    </w:p>
    <w:p w14:paraId="1B352C58">
      <w:pPr>
        <w:spacing w:before="160" w:after="40"/>
      </w:pPr>
      <w:r>
        <w:rPr>
          <w:rFonts w:ascii="Calibri" w:hAnsi="Calibri"/>
          <w:b/>
          <w:i w:val="0"/>
          <w:color w:val="0F172A"/>
          <w:sz w:val="20"/>
        </w:rPr>
        <w:t>Q: What is a route in Flask?</w:t>
      </w:r>
    </w:p>
    <w:p w14:paraId="55C92CC5">
      <w:pPr>
        <w:spacing w:before="0" w:after="120"/>
      </w:pPr>
      <w:r>
        <w:rPr>
          <w:rFonts w:ascii="Calibri" w:hAnsi="Calibri"/>
          <w:b w:val="0"/>
          <w:i w:val="0"/>
          <w:color w:val="475569"/>
          <w:sz w:val="20"/>
        </w:rPr>
        <w:t xml:space="preserve">  A: A route is a URL pattern that Flask watches for. It is defined using the @app.route() decorator. For example, @app.route("/") maps the home page URL to a function. When a user visits that URL, Flask calls the connected function.</w:t>
      </w:r>
    </w:p>
    <w:p w14:paraId="4B78688D">
      <w:pPr>
        <w:spacing w:before="160" w:after="40"/>
      </w:pPr>
      <w:r>
        <w:rPr>
          <w:rFonts w:ascii="Calibri" w:hAnsi="Calibri"/>
          <w:b/>
          <w:i w:val="0"/>
          <w:color w:val="0F172A"/>
          <w:sz w:val="20"/>
        </w:rPr>
        <w:t>Q: What is a decorator?</w:t>
      </w:r>
    </w:p>
    <w:p w14:paraId="49EDA72D">
      <w:pPr>
        <w:spacing w:before="0" w:after="120"/>
      </w:pPr>
      <w:r>
        <w:rPr>
          <w:rFonts w:ascii="Calibri" w:hAnsi="Calibri"/>
          <w:b w:val="0"/>
          <w:i w:val="0"/>
          <w:color w:val="475569"/>
          <w:sz w:val="20"/>
        </w:rPr>
        <w:t xml:space="preserve">  A: A decorator is a Python feature (using the @ symbol) that modifies a function's behavior without changing its code. In Flask, @app.route("/") decorates the function below it, telling Flask to call that function when someone visits "/".</w:t>
      </w:r>
    </w:p>
    <w:p w14:paraId="10E77B0B">
      <w:pPr>
        <w:spacing w:before="160" w:after="40"/>
      </w:pPr>
      <w:r>
        <w:rPr>
          <w:rFonts w:ascii="Calibri" w:hAnsi="Calibri"/>
          <w:b/>
          <w:i w:val="0"/>
          <w:color w:val="0F172A"/>
          <w:sz w:val="20"/>
        </w:rPr>
        <w:t>Q: What is the difference between GET and POST?</w:t>
      </w:r>
    </w:p>
    <w:p w14:paraId="4833219B">
      <w:pPr>
        <w:spacing w:before="0" w:after="120"/>
      </w:pPr>
      <w:r>
        <w:rPr>
          <w:rFonts w:ascii="Calibri" w:hAnsi="Calibri"/>
          <w:b w:val="0"/>
          <w:i w:val="0"/>
          <w:color w:val="475569"/>
          <w:sz w:val="20"/>
        </w:rPr>
        <w:t xml:space="preserve">  A: GET requests ask the server for a page or data — like loading a URL. POST requests send data to the server — like submitting a form. In this project, GET loads pages and POST handles form submissions (add, edit, delete).</w:t>
      </w:r>
    </w:p>
    <w:p w14:paraId="757677AE">
      <w:pPr>
        <w:spacing w:before="160" w:after="40"/>
      </w:pPr>
      <w:r>
        <w:rPr>
          <w:rFonts w:ascii="Calibri" w:hAnsi="Calibri"/>
          <w:b/>
          <w:i w:val="0"/>
          <w:color w:val="0F172A"/>
          <w:sz w:val="20"/>
        </w:rPr>
        <w:t>Q: What is request in Flask?</w:t>
      </w:r>
    </w:p>
    <w:p w14:paraId="6C047D3A">
      <w:pPr>
        <w:spacing w:before="0" w:after="120"/>
      </w:pPr>
      <w:r>
        <w:rPr>
          <w:rFonts w:ascii="Calibri" w:hAnsi="Calibri"/>
          <w:b w:val="0"/>
          <w:i w:val="0"/>
          <w:color w:val="475569"/>
          <w:sz w:val="20"/>
        </w:rPr>
        <w:t xml:space="preserve">  A: request is a global Flask object that contains all information about the current HTTP request — the URL, method (GET/POST), form data, query parameters, headers, and more. We use request.form to read data from submitted forms.</w:t>
      </w:r>
    </w:p>
    <w:p w14:paraId="762C08E7">
      <w:pPr>
        <w:spacing w:before="160" w:after="40"/>
      </w:pPr>
      <w:r>
        <w:rPr>
          <w:rFonts w:ascii="Calibri" w:hAnsi="Calibri"/>
          <w:b/>
          <w:i w:val="0"/>
          <w:color w:val="0F172A"/>
          <w:sz w:val="20"/>
        </w:rPr>
        <w:t>Q: What is render_template()?</w:t>
      </w:r>
    </w:p>
    <w:p w14:paraId="0D7E5538">
      <w:pPr>
        <w:spacing w:before="0" w:after="120"/>
      </w:pPr>
      <w:r>
        <w:rPr>
          <w:rFonts w:ascii="Calibri" w:hAnsi="Calibri"/>
          <w:b w:val="0"/>
          <w:i w:val="0"/>
          <w:color w:val="475569"/>
          <w:sz w:val="20"/>
        </w:rPr>
        <w:t xml:space="preserve">  A: render_template() is a Flask function that loads an HTML file from the templates/ folder, processes Jinja2 placeholders ({{ }} and {% %}), fills in Python data, and returns the completed HTML as a string to the browser.</w:t>
      </w:r>
    </w:p>
    <w:p w14:paraId="6365CDB2">
      <w:pPr>
        <w:spacing w:before="160" w:after="40"/>
      </w:pPr>
      <w:r>
        <w:rPr>
          <w:rFonts w:ascii="Calibri" w:hAnsi="Calibri"/>
          <w:b/>
          <w:i w:val="0"/>
          <w:color w:val="0F172A"/>
          <w:sz w:val="20"/>
        </w:rPr>
        <w:t>Q: What is redirect() and url_for()?</w:t>
      </w:r>
    </w:p>
    <w:p w14:paraId="1A988135">
      <w:pPr>
        <w:spacing w:before="0" w:after="120"/>
      </w:pPr>
      <w:r>
        <w:rPr>
          <w:rFonts w:ascii="Calibri" w:hAnsi="Calibri"/>
          <w:b w:val="0"/>
          <w:i w:val="0"/>
          <w:color w:val="475569"/>
          <w:sz w:val="20"/>
        </w:rPr>
        <w:t xml:space="preserve">  A: redirect() tells the browser to go to a different URL (HTTP 302 response). url_for() generates the URL for a named function. Together, redirect(url_for("home")) sends the user to the home page after an action like edit or delete.</w:t>
      </w:r>
    </w:p>
    <w:p w14:paraId="1B9E72D3">
      <w:pPr>
        <w:spacing w:before="160" w:after="40"/>
      </w:pPr>
      <w:r>
        <w:rPr>
          <w:rFonts w:ascii="Calibri" w:hAnsi="Calibri"/>
          <w:b/>
          <w:i w:val="0"/>
          <w:color w:val="0F172A"/>
          <w:sz w:val="20"/>
        </w:rPr>
        <w:t>Q: What is Jinja2?</w:t>
      </w:r>
    </w:p>
    <w:p w14:paraId="47B67FC6">
      <w:pPr>
        <w:spacing w:before="0" w:after="120"/>
      </w:pPr>
      <w:r>
        <w:rPr>
          <w:rFonts w:ascii="Calibri" w:hAnsi="Calibri"/>
          <w:b w:val="0"/>
          <w:i w:val="0"/>
          <w:color w:val="475569"/>
          <w:sz w:val="20"/>
        </w:rPr>
        <w:t xml:space="preserve">  A: Jinja2 is a Python template engine integrated with Flask. It allows you to use Python-like syntax inside HTML files: {{ variable }} outputs values, {% if %} adds conditions, {% for %} creates loops. The data comes from render_template() in the Python code.</w:t>
      </w:r>
    </w:p>
    <w:p w14:paraId="1E891B64">
      <w:pPr>
        <w:spacing w:before="160" w:after="40"/>
      </w:pPr>
      <w:r>
        <w:rPr>
          <w:rFonts w:ascii="Calibri" w:hAnsi="Calibri"/>
          <w:b/>
          <w:i w:val="0"/>
          <w:color w:val="0F172A"/>
          <w:sz w:val="20"/>
        </w:rPr>
        <w:t>Q: What is CRUD?</w:t>
      </w:r>
    </w:p>
    <w:p w14:paraId="48EBF5F0">
      <w:pPr>
        <w:spacing w:before="0" w:after="120"/>
      </w:pPr>
      <w:r>
        <w:rPr>
          <w:rFonts w:ascii="Calibri" w:hAnsi="Calibri"/>
          <w:b w:val="0"/>
          <w:i w:val="0"/>
          <w:color w:val="475569"/>
          <w:sz w:val="20"/>
        </w:rPr>
        <w:t xml:space="preserve">  A: CRUD stands for Create, Read, Update, Delete — the four basic data operations. In this project: Create = adding a new story via POST form, Read = viewing stories, Update = editing a story via POST, Delete = removing a story via POST.</w:t>
      </w:r>
    </w:p>
    <w:p w14:paraId="3BA60D23">
      <w:pPr>
        <w:spacing w:before="160" w:after="40"/>
      </w:pPr>
      <w:r>
        <w:rPr>
          <w:rFonts w:ascii="Calibri" w:hAnsi="Calibri"/>
          <w:b/>
          <w:i w:val="0"/>
          <w:color w:val="0F172A"/>
          <w:sz w:val="20"/>
        </w:rPr>
        <w:t>Q: Why does delete use POST and not GET?</w:t>
      </w:r>
    </w:p>
    <w:p w14:paraId="41CA0C9A">
      <w:pPr>
        <w:spacing w:before="0" w:after="120"/>
      </w:pPr>
      <w:r>
        <w:rPr>
          <w:rFonts w:ascii="Calibri" w:hAnsi="Calibri"/>
          <w:b w:val="0"/>
          <w:i w:val="0"/>
          <w:color w:val="475569"/>
          <w:sz w:val="20"/>
        </w:rPr>
        <w:t xml:space="preserve">  A: Deleting data is a destructive action. If DELETE used GET, a malicious link or even a browser prefetch could delete data accidentally. POST requires an intentional form submission, which is safer.</w:t>
      </w:r>
    </w:p>
    <w:p w14:paraId="3BDB08C8">
      <w:pPr>
        <w:spacing w:before="160" w:after="40"/>
      </w:pPr>
      <w:r>
        <w:rPr>
          <w:rFonts w:ascii="Calibri" w:hAnsi="Calibri"/>
          <w:b/>
          <w:i w:val="0"/>
          <w:color w:val="0F172A"/>
          <w:sz w:val="20"/>
        </w:rPr>
        <w:t>Q: What happens if debug=True in production?</w:t>
      </w:r>
    </w:p>
    <w:p w14:paraId="537C3FC1">
      <w:pPr>
        <w:spacing w:before="0" w:after="120"/>
      </w:pPr>
      <w:r>
        <w:rPr>
          <w:rFonts w:ascii="Calibri" w:hAnsi="Calibri"/>
          <w:b w:val="0"/>
          <w:i w:val="0"/>
          <w:color w:val="475569"/>
          <w:sz w:val="20"/>
        </w:rPr>
        <w:t xml:space="preserve">  A: debug=True shows detailed error pages with Python source code, stack traces, and an interactive debugger. In production, this could expose sensitive information like passwords, database credentials, and file paths to attackers. Always set debug=False in production.</w:t>
      </w:r>
    </w:p>
    <w:p w14:paraId="604670AA">
      <w:pPr>
        <w:spacing w:before="160" w:after="40"/>
      </w:pPr>
      <w:r>
        <w:rPr>
          <w:rFonts w:ascii="Calibri" w:hAnsi="Calibri"/>
          <w:b/>
          <w:i w:val="0"/>
          <w:color w:val="0F172A"/>
          <w:sz w:val="20"/>
        </w:rPr>
        <w:t>Q: How does this project store data?</w:t>
      </w:r>
    </w:p>
    <w:p w14:paraId="618F1D00">
      <w:pPr>
        <w:spacing w:before="0" w:after="120"/>
      </w:pPr>
      <w:r>
        <w:rPr>
          <w:rFonts w:ascii="Calibri" w:hAnsi="Calibri"/>
          <w:b w:val="0"/>
          <w:i w:val="0"/>
          <w:color w:val="475569"/>
          <w:sz w:val="20"/>
        </w:rPr>
        <w:t xml:space="preserve">  A: This project stores data in a Python list (stories = []). Each story is a dictionary with title, author, and story keys. The data is in RAM only — it is lost when the server restarts. A real application would use a database like SQLite, PostgreSQL, or MongoDB.</w:t>
      </w:r>
    </w:p>
    <w:p w14:paraId="591DBF1B">
      <w:pPr>
        <w:spacing w:before="160" w:after="40"/>
      </w:pPr>
      <w:r>
        <w:rPr>
          <w:rFonts w:ascii="Calibri" w:hAnsi="Calibri"/>
          <w:b/>
          <w:i w:val="0"/>
          <w:color w:val="0F172A"/>
          <w:sz w:val="20"/>
        </w:rPr>
        <w:t>Q: What is the templates/ folder?</w:t>
      </w:r>
    </w:p>
    <w:p w14:paraId="63F8E7DB">
      <w:pPr>
        <w:spacing w:before="0" w:after="120"/>
      </w:pPr>
      <w:r>
        <w:rPr>
          <w:rFonts w:ascii="Calibri" w:hAnsi="Calibri"/>
          <w:b w:val="0"/>
          <w:i w:val="0"/>
          <w:color w:val="475569"/>
          <w:sz w:val="20"/>
        </w:rPr>
        <w:t xml:space="preserve">  A: Flask automatically looks for HTML files in a folder called templates/ (with the "s"). When you call render_template("home.html"), Flask searches for templates/home.html. This is a Flask convention.</w:t>
      </w:r>
    </w:p>
    <w:p w14:paraId="7A03A345">
      <w:pPr>
        <w:spacing w:before="160" w:after="40"/>
      </w:pPr>
      <w:r>
        <w:rPr>
          <w:rFonts w:ascii="Calibri" w:hAnsi="Calibri"/>
          <w:b/>
          <w:i w:val="0"/>
          <w:color w:val="0F172A"/>
          <w:sz w:val="20"/>
        </w:rPr>
        <w:t>Q: What is the static/ folder?</w:t>
      </w:r>
    </w:p>
    <w:p w14:paraId="67E4873A">
      <w:pPr>
        <w:spacing w:before="0" w:after="120"/>
      </w:pPr>
      <w:r>
        <w:rPr>
          <w:rFonts w:ascii="Calibri" w:hAnsi="Calibri"/>
          <w:b w:val="0"/>
          <w:i w:val="0"/>
          <w:color w:val="475569"/>
          <w:sz w:val="20"/>
        </w:rPr>
        <w:t xml:space="preserve">  A: The static/ folder holds files that don't change: CSS, JavaScript, images. Flask serves these files directly at the URL /static/filename. The url_for("static", filename="style.css") function generates the correct URL.</w:t>
      </w:r>
    </w:p>
    <w:p w14:paraId="1E90AC1B">
      <w:r>
        <w:br w:type="page"/>
      </w:r>
    </w:p>
    <w:p w14:paraId="26440822">
      <w:pPr>
        <w:spacing w:before="360" w:after="160"/>
      </w:pPr>
      <w:r>
        <w:rPr>
          <w:rFonts w:ascii="Calibri" w:hAnsi="Calibri"/>
          <w:b/>
          <w:i w:val="0"/>
          <w:color w:val="0F172A"/>
          <w:sz w:val="36"/>
        </w:rPr>
        <w:t>🧠  16. What I Should Remember</w:t>
      </w:r>
    </w:p>
    <w:p w14:paraId="3F479598">
      <w:pPr>
        <w:spacing w:before="240" w:after="160"/>
      </w:pPr>
      <w:r>
        <w:rPr>
          <w:rFonts w:ascii="Calibri" w:hAnsi="Calibri"/>
          <w:b/>
          <w:i w:val="0"/>
          <w:color w:val="0F172A"/>
          <w:sz w:val="28"/>
        </w:rPr>
        <w:t>🐍  Important Python Concepts</w:t>
      </w:r>
    </w:p>
    <w:p w14:paraId="41878EFC">
      <w:pPr>
        <w:spacing w:before="0" w:after="120"/>
      </w:pPr>
      <w:r>
        <w:rPr>
          <w:rFonts w:ascii="Calibri" w:hAnsi="Calibri"/>
          <w:b w:val="0"/>
          <w:i w:val="0"/>
          <w:color w:val="475569"/>
          <w:sz w:val="20"/>
        </w:rPr>
        <w:t xml:space="preserve">  • Variables store values: name = "Alice"</w:t>
      </w:r>
    </w:p>
    <w:p w14:paraId="28E8FA64">
      <w:pPr>
        <w:spacing w:before="0" w:after="120"/>
      </w:pPr>
      <w:r>
        <w:rPr>
          <w:rFonts w:ascii="Calibri" w:hAnsi="Calibri"/>
          <w:b w:val="0"/>
          <w:i w:val="0"/>
          <w:color w:val="475569"/>
          <w:sz w:val="20"/>
        </w:rPr>
        <w:t xml:space="preserve">  • Lists store multiple items: stories = []</w:t>
      </w:r>
    </w:p>
    <w:p w14:paraId="4312357F">
      <w:pPr>
        <w:spacing w:before="0" w:after="120"/>
      </w:pPr>
      <w:r>
        <w:rPr>
          <w:rFonts w:ascii="Calibri" w:hAnsi="Calibri"/>
          <w:b w:val="0"/>
          <w:i w:val="0"/>
          <w:color w:val="475569"/>
          <w:sz w:val="20"/>
        </w:rPr>
        <w:t xml:space="preserve">  • Dictionaries store key-value pairs: {"title": "My Story"}</w:t>
      </w:r>
    </w:p>
    <w:p w14:paraId="586159CB">
      <w:pPr>
        <w:spacing w:before="0" w:after="120"/>
      </w:pPr>
      <w:r>
        <w:rPr>
          <w:rFonts w:ascii="Calibri" w:hAnsi="Calibri"/>
          <w:b w:val="0"/>
          <w:i w:val="0"/>
          <w:color w:val="475569"/>
          <w:sz w:val="20"/>
        </w:rPr>
        <w:t xml:space="preserve">  • Functions are defined with def and contain reusable code</w:t>
      </w:r>
    </w:p>
    <w:p w14:paraId="14EB589A">
      <w:pPr>
        <w:spacing w:before="0" w:after="120"/>
      </w:pPr>
      <w:r>
        <w:rPr>
          <w:rFonts w:ascii="Calibri" w:hAnsi="Calibri"/>
          <w:b w:val="0"/>
          <w:i w:val="0"/>
          <w:color w:val="475569"/>
          <w:sz w:val="20"/>
        </w:rPr>
        <w:t xml:space="preserve">  • if/else controls which code runs</w:t>
      </w:r>
    </w:p>
    <w:p w14:paraId="436555DA">
      <w:pPr>
        <w:spacing w:before="0" w:after="120"/>
      </w:pPr>
      <w:r>
        <w:rPr>
          <w:rFonts w:ascii="Calibri" w:hAnsi="Calibri"/>
          <w:b w:val="0"/>
          <w:i w:val="0"/>
          <w:color w:val="475569"/>
          <w:sz w:val="20"/>
        </w:rPr>
        <w:t xml:space="preserve">  • for loops repeat code for each item in a list</w:t>
      </w:r>
    </w:p>
    <w:p w14:paraId="48743DC6">
      <w:pPr>
        <w:spacing w:before="0" w:after="120"/>
      </w:pPr>
      <w:r>
        <w:rPr>
          <w:rFonts w:ascii="Calibri" w:hAnsi="Calibri"/>
          <w:b w:val="0"/>
          <w:i w:val="0"/>
          <w:color w:val="475569"/>
          <w:sz w:val="20"/>
        </w:rPr>
        <w:t xml:space="preserve">  • .append() adds to a list, .pop() removes from a list, .update() updates a dictionary</w:t>
      </w:r>
    </w:p>
    <w:p w14:paraId="61153583">
      <w:pPr>
        <w:spacing w:before="0" w:after="120"/>
      </w:pPr>
      <w:r>
        <w:rPr>
          <w:rFonts w:ascii="Calibri" w:hAnsi="Calibri"/>
          <w:b w:val="0"/>
          <w:i w:val="0"/>
          <w:color w:val="475569"/>
          <w:sz w:val="20"/>
        </w:rPr>
        <w:t xml:space="preserve">  • .strip() removes whitespace from strings</w:t>
      </w:r>
    </w:p>
    <w:p w14:paraId="241D2117">
      <w:pPr>
        <w:spacing w:before="0" w:after="120"/>
      </w:pPr>
      <w:r>
        <w:rPr>
          <w:rFonts w:ascii="Calibri" w:hAnsi="Calibri"/>
          <w:b w:val="0"/>
          <w:i w:val="0"/>
          <w:color w:val="475569"/>
          <w:sz w:val="20"/>
        </w:rPr>
        <w:t xml:space="preserve">  • .get() safely reads from a dictionary (returns default if key missing)</w:t>
      </w:r>
    </w:p>
    <w:p w14:paraId="29E0D0DD">
      <w:pPr>
        <w:spacing w:before="240" w:after="160"/>
      </w:pPr>
      <w:r>
        <w:rPr>
          <w:rFonts w:ascii="Calibri" w:hAnsi="Calibri"/>
          <w:b/>
          <w:i w:val="0"/>
          <w:color w:val="0F172A"/>
          <w:sz w:val="28"/>
        </w:rPr>
        <w:t>🌶️  Important Flask Concepts</w:t>
      </w:r>
    </w:p>
    <w:p w14:paraId="4EBB6538">
      <w:pPr>
        <w:spacing w:before="0" w:after="120"/>
      </w:pPr>
      <w:r>
        <w:rPr>
          <w:rFonts w:ascii="Calibri" w:hAnsi="Calibri"/>
          <w:b w:val="0"/>
          <w:i w:val="0"/>
          <w:color w:val="475569"/>
          <w:sz w:val="20"/>
        </w:rPr>
        <w:t xml:space="preserve">  • Flask(__name__) creates the app</w:t>
      </w:r>
    </w:p>
    <w:p w14:paraId="47F9B2AC">
      <w:pPr>
        <w:spacing w:before="0" w:after="120"/>
      </w:pPr>
      <w:r>
        <w:rPr>
          <w:rFonts w:ascii="Calibri" w:hAnsi="Calibri"/>
          <w:b w:val="0"/>
          <w:i w:val="0"/>
          <w:color w:val="475569"/>
          <w:sz w:val="20"/>
        </w:rPr>
        <w:t xml:space="preserve">  • @app.route() maps URLs to functions</w:t>
      </w:r>
    </w:p>
    <w:p w14:paraId="5A8DC234">
      <w:pPr>
        <w:spacing w:before="0" w:after="120"/>
      </w:pPr>
      <w:r>
        <w:rPr>
          <w:rFonts w:ascii="Calibri" w:hAnsi="Calibri"/>
          <w:b w:val="0"/>
          <w:i w:val="0"/>
          <w:color w:val="475569"/>
          <w:sz w:val="20"/>
        </w:rPr>
        <w:t xml:space="preserve">  • request.method tells if it is GET or POST</w:t>
      </w:r>
    </w:p>
    <w:p w14:paraId="69F87715">
      <w:pPr>
        <w:spacing w:before="0" w:after="120"/>
      </w:pPr>
      <w:r>
        <w:rPr>
          <w:rFonts w:ascii="Calibri" w:hAnsi="Calibri"/>
          <w:b w:val="0"/>
          <w:i w:val="0"/>
          <w:color w:val="475569"/>
          <w:sz w:val="20"/>
        </w:rPr>
        <w:t xml:space="preserve">  • request.form reads HTML form data</w:t>
      </w:r>
    </w:p>
    <w:p w14:paraId="1BD48640">
      <w:pPr>
        <w:spacing w:before="0" w:after="120"/>
      </w:pPr>
      <w:r>
        <w:rPr>
          <w:rFonts w:ascii="Calibri" w:hAnsi="Calibri"/>
          <w:b w:val="0"/>
          <w:i w:val="0"/>
          <w:color w:val="475569"/>
          <w:sz w:val="20"/>
        </w:rPr>
        <w:t xml:space="preserve">  • render_template() sends HTML pages</w:t>
      </w:r>
    </w:p>
    <w:p w14:paraId="70044CAA">
      <w:pPr>
        <w:spacing w:before="0" w:after="120"/>
      </w:pPr>
      <w:r>
        <w:rPr>
          <w:rFonts w:ascii="Calibri" w:hAnsi="Calibri"/>
          <w:b w:val="0"/>
          <w:i w:val="0"/>
          <w:color w:val="475569"/>
          <w:sz w:val="20"/>
        </w:rPr>
        <w:t xml:space="preserve">  • redirect() and url_for() send users to another page</w:t>
      </w:r>
    </w:p>
    <w:p w14:paraId="068CB1B5">
      <w:pPr>
        <w:spacing w:before="0" w:after="120"/>
      </w:pPr>
      <w:r>
        <w:rPr>
          <w:rFonts w:ascii="Calibri" w:hAnsi="Calibri"/>
          <w:b w:val="0"/>
          <w:i w:val="0"/>
          <w:color w:val="475569"/>
          <w:sz w:val="20"/>
        </w:rPr>
        <w:t xml:space="preserve">  • templates/ folder for HTML, static/ folder for CSS/JS</w:t>
      </w:r>
    </w:p>
    <w:p w14:paraId="33733140">
      <w:pPr>
        <w:spacing w:before="0" w:after="120"/>
      </w:pPr>
      <w:r>
        <w:rPr>
          <w:rFonts w:ascii="Calibri" w:hAnsi="Calibri"/>
          <w:b w:val="0"/>
          <w:i w:val="0"/>
          <w:color w:val="475569"/>
          <w:sz w:val="20"/>
        </w:rPr>
        <w:t xml:space="preserve">  • app.run(debug=True) starts the development server</w:t>
      </w:r>
    </w:p>
    <w:p w14:paraId="53636C83">
      <w:pPr>
        <w:spacing w:before="240" w:after="160"/>
      </w:pPr>
      <w:r>
        <w:rPr>
          <w:rFonts w:ascii="Calibri" w:hAnsi="Calibri"/>
          <w:b/>
          <w:i w:val="0"/>
          <w:color w:val="0F172A"/>
          <w:sz w:val="28"/>
        </w:rPr>
        <w:t>🌐  Important HTML/Jinja2 Concepts</w:t>
      </w:r>
    </w:p>
    <w:p w14:paraId="2EAC710E">
      <w:pPr>
        <w:spacing w:before="0" w:after="120"/>
      </w:pPr>
      <w:r>
        <w:rPr>
          <w:rFonts w:ascii="Calibri" w:hAnsi="Calibri"/>
          <w:b w:val="0"/>
          <w:i w:val="0"/>
          <w:color w:val="475569"/>
          <w:sz w:val="20"/>
        </w:rPr>
        <w:t xml:space="preserve">  • &lt;form method="post"&gt; creates a form that sends data via POST</w:t>
      </w:r>
    </w:p>
    <w:p w14:paraId="568B8230">
      <w:pPr>
        <w:spacing w:before="0" w:after="120"/>
      </w:pPr>
      <w:r>
        <w:rPr>
          <w:rFonts w:ascii="Calibri" w:hAnsi="Calibri"/>
          <w:b w:val="0"/>
          <w:i w:val="0"/>
          <w:color w:val="475569"/>
          <w:sz w:val="20"/>
        </w:rPr>
        <w:t xml:space="preserve">  • &lt;input name="..."&gt; creates a text field; the name becomes the key in request.form</w:t>
      </w:r>
    </w:p>
    <w:p w14:paraId="18B65E8C">
      <w:pPr>
        <w:spacing w:before="0" w:after="120"/>
      </w:pPr>
      <w:r>
        <w:rPr>
          <w:rFonts w:ascii="Calibri" w:hAnsi="Calibri"/>
          <w:b w:val="0"/>
          <w:i w:val="0"/>
          <w:color w:val="475569"/>
          <w:sz w:val="20"/>
        </w:rPr>
        <w:t xml:space="preserve">  • &lt;button type="submit"&gt; submits the form</w:t>
      </w:r>
    </w:p>
    <w:p w14:paraId="525ECE66">
      <w:pPr>
        <w:spacing w:before="0" w:after="120"/>
      </w:pPr>
      <w:r>
        <w:rPr>
          <w:rFonts w:ascii="Calibri" w:hAnsi="Calibri"/>
          <w:b w:val="0"/>
          <w:i w:val="0"/>
          <w:color w:val="475569"/>
          <w:sz w:val="20"/>
        </w:rPr>
        <w:t xml:space="preserve">  • {{ variable }} in Jinja2 outputs a Python value in HTML</w:t>
      </w:r>
    </w:p>
    <w:p w14:paraId="0DB40627">
      <w:pPr>
        <w:spacing w:before="0" w:after="120"/>
      </w:pPr>
      <w:r>
        <w:rPr>
          <w:rFonts w:ascii="Calibri" w:hAnsi="Calibri"/>
          <w:b w:val="0"/>
          <w:i w:val="0"/>
          <w:color w:val="475569"/>
          <w:sz w:val="20"/>
        </w:rPr>
        <w:t xml:space="preserve">  • {% if %}...{% endif %} adds conditions in templates</w:t>
      </w:r>
    </w:p>
    <w:p w14:paraId="7022D484">
      <w:pPr>
        <w:spacing w:before="0" w:after="120"/>
      </w:pPr>
      <w:r>
        <w:rPr>
          <w:rFonts w:ascii="Calibri" w:hAnsi="Calibri"/>
          <w:b w:val="0"/>
          <w:i w:val="0"/>
          <w:color w:val="475569"/>
          <w:sz w:val="20"/>
        </w:rPr>
        <w:t xml:space="preserve">  • {% for %}...{% endfor %} creates loops in templates</w:t>
      </w:r>
    </w:p>
    <w:p w14:paraId="595F400B">
      <w:pPr>
        <w:spacing w:before="0" w:after="120"/>
      </w:pPr>
      <w:r>
        <w:rPr>
          <w:rFonts w:ascii="Calibri" w:hAnsi="Calibri"/>
          <w:b w:val="0"/>
          <w:i w:val="0"/>
          <w:color w:val="475569"/>
          <w:sz w:val="20"/>
        </w:rPr>
        <w:t xml:space="preserve">  • loop.index0 gives the current loop iteration (starting from 0)</w:t>
      </w:r>
    </w:p>
    <w:p w14:paraId="51503599">
      <w:pPr>
        <w:spacing w:before="240" w:after="160"/>
      </w:pPr>
      <w:r>
        <w:rPr>
          <w:rFonts w:ascii="Calibri" w:hAnsi="Calibri"/>
          <w:b/>
          <w:i w:val="0"/>
          <w:color w:val="0F172A"/>
          <w:sz w:val="28"/>
        </w:rPr>
        <w:t>🎨  Important CSS Concepts</w:t>
      </w:r>
    </w:p>
    <w:p w14:paraId="460DDBB7">
      <w:pPr>
        <w:spacing w:before="0" w:after="120"/>
      </w:pPr>
      <w:r>
        <w:rPr>
          <w:rFonts w:ascii="Calibri" w:hAnsi="Calibri"/>
          <w:b w:val="0"/>
          <w:i w:val="0"/>
          <w:color w:val="475569"/>
          <w:sz w:val="20"/>
        </w:rPr>
        <w:t xml:space="preserve">  • Selectors target HTML elements: body, .class-name, #id-name</w:t>
      </w:r>
    </w:p>
    <w:p w14:paraId="618E5809">
      <w:pPr>
        <w:spacing w:before="0" w:after="120"/>
      </w:pPr>
      <w:r>
        <w:rPr>
          <w:rFonts w:ascii="Calibri" w:hAnsi="Calibri"/>
          <w:b w:val="0"/>
          <w:i w:val="0"/>
          <w:color w:val="475569"/>
          <w:sz w:val="20"/>
        </w:rPr>
        <w:t xml:space="preserve">  • box-sizing: border-box prevents size calculation surprises</w:t>
      </w:r>
    </w:p>
    <w:p w14:paraId="57699131">
      <w:pPr>
        <w:spacing w:before="0" w:after="120"/>
      </w:pPr>
      <w:r>
        <w:rPr>
          <w:rFonts w:ascii="Calibri" w:hAnsi="Calibri"/>
          <w:b w:val="0"/>
          <w:i w:val="0"/>
          <w:color w:val="475569"/>
          <w:sz w:val="20"/>
        </w:rPr>
        <w:t xml:space="preserve">  • margin: 0 auto centers elements horizontally</w:t>
      </w:r>
    </w:p>
    <w:p w14:paraId="12A4F4AB">
      <w:pPr>
        <w:spacing w:before="0" w:after="120"/>
      </w:pPr>
      <w:r>
        <w:rPr>
          <w:rFonts w:ascii="Calibri" w:hAnsi="Calibri"/>
          <w:b w:val="0"/>
          <w:i w:val="0"/>
          <w:color w:val="475569"/>
          <w:sz w:val="20"/>
        </w:rPr>
        <w:t xml:space="preserve">  • display: block makes elements take full width</w:t>
      </w:r>
    </w:p>
    <w:p w14:paraId="28B9EF5A">
      <w:pPr>
        <w:spacing w:before="0" w:after="120"/>
      </w:pPr>
      <w:r>
        <w:rPr>
          <w:rFonts w:ascii="Calibri" w:hAnsi="Calibri"/>
          <w:b w:val="0"/>
          <w:i w:val="0"/>
          <w:color w:val="475569"/>
          <w:sz w:val="20"/>
        </w:rPr>
        <w:t xml:space="preserve">  • display: inline makes elements sit side by side</w:t>
      </w:r>
    </w:p>
    <w:p w14:paraId="0A936724">
      <w:pPr>
        <w:spacing w:before="0" w:after="120"/>
      </w:pPr>
      <w:r>
        <w:rPr>
          <w:rFonts w:ascii="Calibri" w:hAnsi="Calibri"/>
          <w:b w:val="0"/>
          <w:i w:val="0"/>
          <w:color w:val="475569"/>
          <w:sz w:val="20"/>
        </w:rPr>
        <w:t xml:space="preserve">  • @media queries adapt the design for different screen sizes</w:t>
      </w:r>
    </w:p>
    <w:p w14:paraId="6BDFFB68">
      <w:r>
        <w:br w:type="page"/>
      </w:r>
    </w:p>
    <w:p w14:paraId="3C56443D">
      <w:pPr>
        <w:spacing w:before="240" w:after="160"/>
      </w:pPr>
      <w:r>
        <w:rPr>
          <w:rFonts w:ascii="Calibri" w:hAnsi="Calibri"/>
          <w:b/>
          <w:i w:val="0"/>
          <w:color w:val="0F172A"/>
          <w:sz w:val="28"/>
        </w:rPr>
        <w:t>⏰  1-Day Revision</w:t>
      </w:r>
    </w:p>
    <w:p w14:paraId="6E5144E5">
      <w:pPr>
        <w:spacing w:before="0" w:after="120"/>
      </w:pPr>
      <w:r>
        <w:rPr>
          <w:rFonts w:ascii="Calibri" w:hAnsi="Calibri"/>
          <w:b w:val="0"/>
          <w:i w:val="0"/>
          <w:color w:val="475569"/>
          <w:sz w:val="20"/>
        </w:rPr>
        <w:t>If you have only one day, focus on these:</w:t>
      </w:r>
    </w:p>
    <w:p w14:paraId="2E080A51">
      <w:pPr>
        <w:spacing w:before="0" w:after="120"/>
      </w:pPr>
      <w:r>
        <w:rPr>
          <w:rFonts w:ascii="Calibri" w:hAnsi="Calibri"/>
          <w:b w:val="0"/>
          <w:i w:val="0"/>
          <w:color w:val="475569"/>
          <w:sz w:val="20"/>
        </w:rPr>
        <w:t xml:space="preserve">  1. Understand what CRUD means and how this project implements each operation</w:t>
      </w:r>
    </w:p>
    <w:p w14:paraId="0A5B730E">
      <w:pPr>
        <w:spacing w:before="0" w:after="120"/>
      </w:pPr>
      <w:r>
        <w:rPr>
          <w:rFonts w:ascii="Calibri" w:hAnsi="Calibri"/>
          <w:b w:val="0"/>
          <w:i w:val="0"/>
          <w:color w:val="475569"/>
          <w:sz w:val="20"/>
        </w:rPr>
        <w:t xml:space="preserve">  2. Memorize the flow: URL → Route → Function → Process → Response</w:t>
      </w:r>
    </w:p>
    <w:p w14:paraId="2FBA68C3">
      <w:pPr>
        <w:spacing w:before="0" w:after="120"/>
      </w:pPr>
      <w:r>
        <w:rPr>
          <w:rFonts w:ascii="Calibri" w:hAnsi="Calibri"/>
          <w:b w:val="0"/>
          <w:i w:val="0"/>
          <w:color w:val="475569"/>
          <w:sz w:val="20"/>
        </w:rPr>
        <w:t xml:space="preserve">  3. Know the purpose of each file: app.py (backend logic), templates/ (HTML pages), static/ (CSS)</w:t>
      </w:r>
    </w:p>
    <w:p w14:paraId="5DB56FA0">
      <w:pPr>
        <w:spacing w:before="0" w:after="120"/>
      </w:pPr>
      <w:r>
        <w:rPr>
          <w:rFonts w:ascii="Calibri" w:hAnsi="Calibri"/>
          <w:b w:val="0"/>
          <w:i w:val="0"/>
          <w:color w:val="475569"/>
          <w:sz w:val="20"/>
        </w:rPr>
        <w:t xml:space="preserve">  4. Understand @app.route() — how URLs connect to Python functions</w:t>
      </w:r>
    </w:p>
    <w:p w14:paraId="6F2474EC">
      <w:pPr>
        <w:spacing w:before="0" w:after="120"/>
      </w:pPr>
      <w:r>
        <w:rPr>
          <w:rFonts w:ascii="Calibri" w:hAnsi="Calibri"/>
          <w:b w:val="0"/>
          <w:i w:val="0"/>
          <w:color w:val="475569"/>
          <w:sz w:val="20"/>
        </w:rPr>
        <w:t xml:space="preserve">  5. Understand request.form — how HTML form data reaches Python</w:t>
      </w:r>
    </w:p>
    <w:p w14:paraId="3C27CEEB">
      <w:pPr>
        <w:spacing w:before="0" w:after="120"/>
      </w:pPr>
      <w:r>
        <w:rPr>
          <w:rFonts w:ascii="Calibri" w:hAnsi="Calibri"/>
          <w:b w:val="0"/>
          <w:i w:val="0"/>
          <w:color w:val="475569"/>
          <w:sz w:val="20"/>
        </w:rPr>
        <w:t xml:space="preserve">  6. Understand render_template() — how Python data reaches HTML</w:t>
      </w:r>
    </w:p>
    <w:p w14:paraId="1FCD0374">
      <w:pPr>
        <w:spacing w:before="0" w:after="120"/>
      </w:pPr>
      <w:r>
        <w:rPr>
          <w:rFonts w:ascii="Calibri" w:hAnsi="Calibri"/>
          <w:b w:val="0"/>
          <w:i w:val="0"/>
          <w:color w:val="475569"/>
          <w:sz w:val="20"/>
        </w:rPr>
        <w:t xml:space="preserve">  7. Know GET vs POST</w:t>
      </w:r>
    </w:p>
    <w:p w14:paraId="2B8E7012">
      <w:pPr>
        <w:spacing w:before="0" w:after="120"/>
      </w:pPr>
      <w:r>
        <w:rPr>
          <w:rFonts w:ascii="Calibri" w:hAnsi="Calibri"/>
          <w:b w:val="0"/>
          <w:i w:val="0"/>
          <w:color w:val="475569"/>
          <w:sz w:val="20"/>
        </w:rPr>
        <w:t xml:space="preserve">  8. Know what redirect() and url_for() do and why they are used together</w:t>
      </w:r>
    </w:p>
    <w:p w14:paraId="0DEC122E">
      <w:pPr>
        <w:spacing w:before="240" w:after="160"/>
      </w:pPr>
      <w:r>
        <w:rPr>
          <w:rFonts w:ascii="Calibri" w:hAnsi="Calibri"/>
          <w:b/>
          <w:i w:val="0"/>
          <w:color w:val="0F172A"/>
          <w:sz w:val="28"/>
        </w:rPr>
        <w:t>🎤  Interview Revision</w:t>
      </w:r>
    </w:p>
    <w:p w14:paraId="6DF6405E">
      <w:pPr>
        <w:spacing w:before="0" w:after="120"/>
      </w:pPr>
      <w:r>
        <w:rPr>
          <w:rFonts w:ascii="Calibri" w:hAnsi="Calibri"/>
          <w:b w:val="0"/>
          <w:i w:val="0"/>
          <w:color w:val="475569"/>
          <w:sz w:val="20"/>
        </w:rPr>
        <w:t>Before an interview, make sure you can explain:</w:t>
      </w:r>
    </w:p>
    <w:p w14:paraId="21FB9ADE">
      <w:pPr>
        <w:spacing w:before="0" w:after="120"/>
      </w:pPr>
      <w:r>
        <w:rPr>
          <w:rFonts w:ascii="Calibri" w:hAnsi="Calibri"/>
          <w:b w:val="0"/>
          <w:i w:val="0"/>
          <w:color w:val="475569"/>
          <w:sz w:val="20"/>
        </w:rPr>
        <w:t xml:space="preserve">  1. What the project does (in 1-2 sentences)</w:t>
      </w:r>
    </w:p>
    <w:p w14:paraId="46E40318">
      <w:pPr>
        <w:spacing w:before="0" w:after="120"/>
      </w:pPr>
      <w:r>
        <w:rPr>
          <w:rFonts w:ascii="Calibri" w:hAnsi="Calibri"/>
          <w:b w:val="0"/>
          <w:i w:val="0"/>
          <w:color w:val="475569"/>
          <w:sz w:val="20"/>
        </w:rPr>
        <w:t xml:space="preserve">  2. The technologies used (Python, Flask, HTML, CSS, Jinja2)</w:t>
      </w:r>
    </w:p>
    <w:p w14:paraId="05F61CB7">
      <w:pPr>
        <w:spacing w:before="0" w:after="120"/>
      </w:pPr>
      <w:r>
        <w:rPr>
          <w:rFonts w:ascii="Calibri" w:hAnsi="Calibri"/>
          <w:b w:val="0"/>
          <w:i w:val="0"/>
          <w:color w:val="475569"/>
          <w:sz w:val="20"/>
        </w:rPr>
        <w:t xml:space="preserve">  3. The CRUD operations (Create, Read, Update, Delete)</w:t>
      </w:r>
    </w:p>
    <w:p w14:paraId="6A12080E">
      <w:pPr>
        <w:spacing w:before="0" w:after="120"/>
      </w:pPr>
      <w:r>
        <w:rPr>
          <w:rFonts w:ascii="Calibri" w:hAnsi="Calibri"/>
          <w:b w:val="0"/>
          <w:i w:val="0"/>
          <w:color w:val="475569"/>
          <w:sz w:val="20"/>
        </w:rPr>
        <w:t xml:space="preserve">  4. The request-response flow for at least one feature</w:t>
      </w:r>
    </w:p>
    <w:p w14:paraId="681A4C67">
      <w:pPr>
        <w:spacing w:before="0" w:after="120"/>
      </w:pPr>
      <w:r>
        <w:rPr>
          <w:rFonts w:ascii="Calibri" w:hAnsi="Calibri"/>
          <w:b w:val="0"/>
          <w:i w:val="0"/>
          <w:color w:val="475569"/>
          <w:sz w:val="20"/>
        </w:rPr>
        <w:t xml:space="preserve">  5. Why data is stored in a list and the limitations</w:t>
      </w:r>
    </w:p>
    <w:p w14:paraId="2F5E8281">
      <w:pPr>
        <w:spacing w:before="0" w:after="120"/>
      </w:pPr>
      <w:r>
        <w:rPr>
          <w:rFonts w:ascii="Calibri" w:hAnsi="Calibri"/>
          <w:b w:val="0"/>
          <w:i w:val="0"/>
          <w:color w:val="475569"/>
          <w:sz w:val="20"/>
        </w:rPr>
        <w:t xml:space="preserve">  6. What each file does</w:t>
      </w:r>
    </w:p>
    <w:p w14:paraId="0D125F02">
      <w:pPr>
        <w:spacing w:before="0" w:after="120"/>
      </w:pPr>
      <w:r>
        <w:rPr>
          <w:rFonts w:ascii="Calibri" w:hAnsi="Calibri"/>
          <w:b w:val="0"/>
          <w:i w:val="0"/>
          <w:color w:val="475569"/>
          <w:sz w:val="20"/>
        </w:rPr>
        <w:t xml:space="preserve">  7. What a decorator is and why Flask uses them</w:t>
      </w:r>
    </w:p>
    <w:p w14:paraId="5DE08B87">
      <w:pPr>
        <w:spacing w:before="0" w:after="120"/>
      </w:pPr>
      <w:r>
        <w:rPr>
          <w:rFonts w:ascii="Calibri" w:hAnsi="Calibri"/>
          <w:b w:val="0"/>
          <w:i w:val="0"/>
          <w:color w:val="475569"/>
          <w:sz w:val="20"/>
        </w:rPr>
        <w:t xml:space="preserve">  8. The difference between GET and POST</w:t>
      </w:r>
    </w:p>
    <w:p w14:paraId="374A523C">
      <w:pPr>
        <w:spacing w:before="0" w:after="120"/>
      </w:pPr>
      <w:r>
        <w:rPr>
          <w:rFonts w:ascii="Calibri" w:hAnsi="Calibri"/>
          <w:b w:val="0"/>
          <w:i w:val="0"/>
          <w:color w:val="475569"/>
          <w:sz w:val="20"/>
        </w:rPr>
        <w:t xml:space="preserve">  9. What render_template, redirect, and url_for do</w:t>
      </w:r>
    </w:p>
    <w:p w14:paraId="25D24C01">
      <w:pPr>
        <w:spacing w:before="0" w:after="120"/>
      </w:pPr>
      <w:r>
        <w:rPr>
          <w:rFonts w:ascii="Calibri" w:hAnsi="Calibri"/>
          <w:b w:val="0"/>
          <w:i w:val="0"/>
          <w:color w:val="475569"/>
          <w:sz w:val="20"/>
        </w:rPr>
        <w:t xml:space="preserve">  10. At least 3 common mistakes and how to avoid them</w:t>
      </w:r>
    </w:p>
    <w:p w14:paraId="559445D6">
      <w:pPr>
        <w:spacing w:before="240" w:after="160"/>
      </w:pPr>
      <w:r>
        <w:rPr>
          <w:rFonts w:ascii="Calibri" w:hAnsi="Calibri"/>
          <w:b/>
          <w:i w:val="0"/>
          <w:color w:val="0F172A"/>
          <w:sz w:val="28"/>
        </w:rPr>
        <w:t>🗣️  Project Explanation (2-5 Minute Interview Script)</w:t>
      </w:r>
    </w:p>
    <w:p w14:paraId="0375B854">
      <w:pPr>
        <w:spacing w:before="0" w:after="120"/>
      </w:pPr>
    </w:p>
    <w:p w14:paraId="41305B5A">
      <w:pPr>
        <w:spacing w:before="0" w:after="120"/>
      </w:pPr>
      <w:r>
        <w:rPr>
          <w:rFonts w:ascii="Calibri" w:hAnsi="Calibri"/>
          <w:b w:val="0"/>
          <w:i w:val="0"/>
          <w:color w:val="475569"/>
          <w:sz w:val="20"/>
        </w:rPr>
        <w:t>"I built a Story App using Python and Flask. It is a CRUD web application where users can create, read, update, and delete short stories.</w:t>
      </w:r>
    </w:p>
    <w:p w14:paraId="60B554E7">
      <w:pPr>
        <w:spacing w:before="0" w:after="120"/>
      </w:pPr>
    </w:p>
    <w:p w14:paraId="15BBE6C1">
      <w:pPr>
        <w:spacing w:before="0" w:after="120"/>
      </w:pPr>
      <w:r>
        <w:rPr>
          <w:rFonts w:ascii="Calibri" w:hAnsi="Calibri"/>
          <w:b w:val="0"/>
          <w:i w:val="0"/>
          <w:color w:val="475569"/>
          <w:sz w:val="20"/>
        </w:rPr>
        <w:t>The project has one main Python file — app.py — which is the backend. It uses Flask to handle HTTP requests. There are four routes: the home page at "/" handles both displaying all stories and adding new ones. The "/story/&lt;id&gt;" route shows a single story. The "/edit/&lt;id&gt;" route lets users modify a story, and "/delete/&lt;id&gt;" removes a story.</w:t>
      </w:r>
    </w:p>
    <w:p w14:paraId="6CFFA3D5">
      <w:pPr>
        <w:spacing w:before="0" w:after="120"/>
      </w:pPr>
    </w:p>
    <w:p w14:paraId="39CB6266">
      <w:pPr>
        <w:spacing w:before="0" w:after="120"/>
      </w:pPr>
      <w:r>
        <w:rPr>
          <w:rFonts w:ascii="Calibri" w:hAnsi="Calibri"/>
          <w:b w:val="0"/>
          <w:i w:val="0"/>
          <w:color w:val="475569"/>
          <w:sz w:val="20"/>
        </w:rPr>
        <w:t>On the frontend, I have three HTML templates that use Jinja2 for dynamic content — the home page shows a form and a list, the view page shows one story in detail, and the edit page shows a pre-filled form. CSS in the static folder handles the styling.</w:t>
      </w:r>
    </w:p>
    <w:p w14:paraId="2EF9B8D9">
      <w:pPr>
        <w:spacing w:before="0" w:after="120"/>
      </w:pPr>
    </w:p>
    <w:p w14:paraId="1665E109">
      <w:pPr>
        <w:spacing w:before="0" w:after="120"/>
      </w:pPr>
      <w:r>
        <w:rPr>
          <w:rFonts w:ascii="Calibri" w:hAnsi="Calibri"/>
          <w:b w:val="0"/>
          <w:i w:val="0"/>
          <w:color w:val="475569"/>
          <w:sz w:val="20"/>
        </w:rPr>
        <w:t>Stories are stored in a Python list in memory. When the user submits the form, the browser sends a POST request, Flask reads the data from request.form, validates it, and appends it to the list. For viewing, Flask passes the story data to the template using render_template(), and Jinja2 inserts it into the HTML.</w:t>
      </w:r>
    </w:p>
    <w:p w14:paraId="20B728D9">
      <w:pPr>
        <w:spacing w:before="0" w:after="120"/>
      </w:pPr>
    </w:p>
    <w:p w14:paraId="28F21C27">
      <w:pPr>
        <w:spacing w:before="0" w:after="120"/>
      </w:pPr>
      <w:r>
        <w:rPr>
          <w:rFonts w:ascii="Calibri" w:hAnsi="Calibri"/>
          <w:b w:val="0"/>
          <w:i w:val="0"/>
          <w:color w:val="475569"/>
          <w:sz w:val="20"/>
        </w:rPr>
        <w:t>The main limitation is that data is not persistent — stories disappear when the server restarts. In a production app, I would use a database like SQLite or PostgreSQL.</w:t>
      </w:r>
    </w:p>
    <w:p w14:paraId="06A0D88E">
      <w:pPr>
        <w:spacing w:before="0" w:after="120"/>
      </w:pPr>
    </w:p>
    <w:p w14:paraId="7786CC47">
      <w:pPr>
        <w:spacing w:before="0" w:after="120"/>
      </w:pPr>
      <w:r>
        <w:rPr>
          <w:rFonts w:ascii="Calibri" w:hAnsi="Calibri"/>
          <w:b w:val="0"/>
          <w:i w:val="0"/>
          <w:color w:val="475569"/>
          <w:sz w:val="20"/>
        </w:rPr>
        <w:t>I used the Post/Redirect/Get pattern after edits and deletions to prevent duplicate form submissions. Delete actions use POST only (not GET) for safety. The app also includes client-side validation with HTML required attributes and a JavaScript confirmation dialog before deleting."</w:t>
      </w:r>
    </w:p>
    <w:p w14:paraId="1CA5C522">
      <w:r>
        <w:br w:type="page"/>
      </w:r>
    </w:p>
    <w:p w14:paraId="1D31E6AD">
      <w:pPr>
        <w:spacing w:before="360" w:after="160"/>
      </w:pPr>
      <w:r>
        <w:rPr>
          <w:rFonts w:ascii="Calibri" w:hAnsi="Calibri"/>
          <w:b/>
          <w:i w:val="0"/>
          <w:color w:val="0F172A"/>
          <w:sz w:val="36"/>
        </w:rPr>
        <w:t>🚀  18. Complete Project Execution Flow</w:t>
      </w:r>
    </w:p>
    <w:p w14:paraId="3BF7EE7F">
      <w:pPr>
        <w:spacing w:before="0" w:after="120"/>
      </w:pPr>
      <w:r>
        <w:rPr>
          <w:rFonts w:ascii="Calibri" w:hAnsi="Calibri"/>
          <w:b w:val="0"/>
          <w:i w:val="0"/>
          <w:color w:val="475569"/>
          <w:sz w:val="20"/>
        </w:rPr>
        <w:t>Here is what happens from the moment you type "python app.py" in the terminal:</w:t>
      </w:r>
    </w:p>
    <w:p w14:paraId="7A198AEF">
      <w:pPr>
        <w:spacing w:before="0" w:after="120"/>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0"/>
        <w:gridCol w:w="4680"/>
      </w:tblGrid>
      <w:tr w14:paraId="44C3C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0D9488"/>
          </w:tcPr>
          <w:p w14:paraId="3C681F71">
            <w:pPr>
              <w:spacing w:before="80" w:after="80"/>
            </w:pPr>
            <w:r>
              <w:rPr>
                <w:rFonts w:ascii="Calibri" w:hAnsi="Calibri"/>
                <w:b/>
                <w:i w:val="0"/>
                <w:color w:val="FFFFFF"/>
                <w:sz w:val="20"/>
              </w:rPr>
              <w:t>Step</w:t>
            </w:r>
          </w:p>
        </w:tc>
        <w:tc>
          <w:tcPr>
            <w:tcW w:w="4680" w:type="dxa"/>
            <w:shd w:val="clear" w:color="auto" w:fill="0D9488"/>
          </w:tcPr>
          <w:p w14:paraId="4F44F8AF">
            <w:pPr>
              <w:spacing w:before="80" w:after="80"/>
            </w:pPr>
            <w:r>
              <w:rPr>
                <w:rFonts w:ascii="Calibri" w:hAnsi="Calibri"/>
                <w:b/>
                <w:i w:val="0"/>
                <w:color w:val="FFFFFF"/>
                <w:sz w:val="20"/>
              </w:rPr>
              <w:t>What Happens</w:t>
            </w:r>
          </w:p>
        </w:tc>
      </w:tr>
      <w:tr w14:paraId="7AE05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381BD718">
            <w:pPr>
              <w:spacing w:before="60" w:after="60"/>
            </w:pPr>
            <w:r>
              <w:rPr>
                <w:rFonts w:ascii="Calibri" w:hAnsi="Calibri"/>
                <w:b w:val="0"/>
                <w:i w:val="0"/>
                <w:color w:val="0F172A"/>
                <w:sz w:val="18"/>
              </w:rPr>
              <w:t>1</w:t>
            </w:r>
          </w:p>
        </w:tc>
        <w:tc>
          <w:tcPr>
            <w:tcW w:w="4680" w:type="dxa"/>
            <w:shd w:val="clear" w:color="auto" w:fill="FFFFFF"/>
          </w:tcPr>
          <w:p w14:paraId="6C4F44CA">
            <w:pPr>
              <w:spacing w:before="60" w:after="60"/>
            </w:pPr>
            <w:r>
              <w:rPr>
                <w:rFonts w:ascii="Calibri" w:hAnsi="Calibri"/>
                <w:b w:val="0"/>
                <w:i w:val="0"/>
                <w:color w:val="0F172A"/>
                <w:sz w:val="18"/>
              </w:rPr>
              <w:t>You run: python app.py</w:t>
            </w:r>
          </w:p>
        </w:tc>
      </w:tr>
      <w:tr w14:paraId="793F3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5870CD31">
            <w:pPr>
              <w:spacing w:before="60" w:after="60"/>
            </w:pPr>
            <w:r>
              <w:rPr>
                <w:rFonts w:ascii="Calibri" w:hAnsi="Calibri"/>
                <w:b w:val="0"/>
                <w:i w:val="0"/>
                <w:color w:val="0F172A"/>
                <w:sz w:val="18"/>
              </w:rPr>
              <w:t>2</w:t>
            </w:r>
          </w:p>
        </w:tc>
        <w:tc>
          <w:tcPr>
            <w:tcW w:w="4680" w:type="dxa"/>
            <w:shd w:val="clear" w:color="auto" w:fill="F8FAFC"/>
          </w:tcPr>
          <w:p w14:paraId="46708877">
            <w:pPr>
              <w:spacing w:before="60" w:after="60"/>
            </w:pPr>
            <w:r>
              <w:rPr>
                <w:rFonts w:ascii="Calibri" w:hAnsi="Calibri"/>
                <w:b w:val="0"/>
                <w:i w:val="0"/>
                <w:color w:val="0F172A"/>
                <w:sz w:val="18"/>
              </w:rPr>
              <w:t>Python reads app.py from top to bottom</w:t>
            </w:r>
          </w:p>
        </w:tc>
      </w:tr>
      <w:tr w14:paraId="15F6A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6D65009D">
            <w:pPr>
              <w:spacing w:before="60" w:after="60"/>
            </w:pPr>
            <w:r>
              <w:rPr>
                <w:rFonts w:ascii="Calibri" w:hAnsi="Calibri"/>
                <w:b w:val="0"/>
                <w:i w:val="0"/>
                <w:color w:val="0F172A"/>
                <w:sz w:val="18"/>
              </w:rPr>
              <w:t>3</w:t>
            </w:r>
          </w:p>
        </w:tc>
        <w:tc>
          <w:tcPr>
            <w:tcW w:w="4680" w:type="dxa"/>
            <w:shd w:val="clear" w:color="auto" w:fill="FFFFFF"/>
          </w:tcPr>
          <w:p w14:paraId="2E2513F7">
            <w:pPr>
              <w:spacing w:before="60" w:after="60"/>
            </w:pPr>
            <w:r>
              <w:rPr>
                <w:rFonts w:ascii="Calibri" w:hAnsi="Calibri"/>
                <w:b w:val="0"/>
                <w:i w:val="0"/>
                <w:color w:val="0F172A"/>
                <w:sz w:val="18"/>
              </w:rPr>
              <w:t>Line 1: Python imports Flask, redirect, render_template, request, url_for from the flask package</w:t>
            </w:r>
          </w:p>
        </w:tc>
      </w:tr>
      <w:tr w14:paraId="1C160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4EBF07B9">
            <w:pPr>
              <w:spacing w:before="60" w:after="60"/>
            </w:pPr>
            <w:r>
              <w:rPr>
                <w:rFonts w:ascii="Calibri" w:hAnsi="Calibri"/>
                <w:b w:val="0"/>
                <w:i w:val="0"/>
                <w:color w:val="0F172A"/>
                <w:sz w:val="18"/>
              </w:rPr>
              <w:t>4</w:t>
            </w:r>
          </w:p>
        </w:tc>
        <w:tc>
          <w:tcPr>
            <w:tcW w:w="4680" w:type="dxa"/>
            <w:shd w:val="clear" w:color="auto" w:fill="F8FAFC"/>
          </w:tcPr>
          <w:p w14:paraId="080B9CF5">
            <w:pPr>
              <w:spacing w:before="60" w:after="60"/>
            </w:pPr>
            <w:r>
              <w:rPr>
                <w:rFonts w:ascii="Calibri" w:hAnsi="Calibri"/>
                <w:b w:val="0"/>
                <w:i w:val="0"/>
                <w:color w:val="0F172A"/>
                <w:sz w:val="18"/>
              </w:rPr>
              <w:t>Line 3: Python creates a Flask application object and stores it in "app"</w:t>
            </w:r>
          </w:p>
        </w:tc>
      </w:tr>
      <w:tr w14:paraId="1BACA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53C8FCE3">
            <w:pPr>
              <w:spacing w:before="60" w:after="60"/>
            </w:pPr>
            <w:r>
              <w:rPr>
                <w:rFonts w:ascii="Calibri" w:hAnsi="Calibri"/>
                <w:b w:val="0"/>
                <w:i w:val="0"/>
                <w:color w:val="0F172A"/>
                <w:sz w:val="18"/>
              </w:rPr>
              <w:t>5</w:t>
            </w:r>
          </w:p>
        </w:tc>
        <w:tc>
          <w:tcPr>
            <w:tcW w:w="4680" w:type="dxa"/>
            <w:shd w:val="clear" w:color="auto" w:fill="FFFFFF"/>
          </w:tcPr>
          <w:p w14:paraId="518FBBA7">
            <w:pPr>
              <w:spacing w:before="60" w:after="60"/>
            </w:pPr>
            <w:r>
              <w:rPr>
                <w:rFonts w:ascii="Calibri" w:hAnsi="Calibri"/>
                <w:b w:val="0"/>
                <w:i w:val="0"/>
                <w:color w:val="0F172A"/>
                <w:sz w:val="18"/>
              </w:rPr>
              <w:t>Line 4: Python creates an empty list called "stories"</w:t>
            </w:r>
          </w:p>
        </w:tc>
      </w:tr>
      <w:tr w14:paraId="27876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30CB766F">
            <w:pPr>
              <w:spacing w:before="60" w:after="60"/>
            </w:pPr>
            <w:r>
              <w:rPr>
                <w:rFonts w:ascii="Calibri" w:hAnsi="Calibri"/>
                <w:b w:val="0"/>
                <w:i w:val="0"/>
                <w:color w:val="0F172A"/>
                <w:sz w:val="18"/>
              </w:rPr>
              <w:t>6</w:t>
            </w:r>
          </w:p>
        </w:tc>
        <w:tc>
          <w:tcPr>
            <w:tcW w:w="4680" w:type="dxa"/>
            <w:shd w:val="clear" w:color="auto" w:fill="F8FAFC"/>
          </w:tcPr>
          <w:p w14:paraId="5B337A9D">
            <w:pPr>
              <w:spacing w:before="60" w:after="60"/>
            </w:pPr>
            <w:r>
              <w:rPr>
                <w:rFonts w:ascii="Calibri" w:hAnsi="Calibri"/>
                <w:b w:val="0"/>
                <w:i w:val="0"/>
                <w:color w:val="0F172A"/>
                <w:sz w:val="18"/>
              </w:rPr>
              <w:t>Lines 6-20: Python registers the home() function with the "/" URL (decorators execute at definition time)</w:t>
            </w:r>
          </w:p>
        </w:tc>
      </w:tr>
      <w:tr w14:paraId="504A6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7190895E">
            <w:pPr>
              <w:spacing w:before="60" w:after="60"/>
            </w:pPr>
            <w:r>
              <w:rPr>
                <w:rFonts w:ascii="Calibri" w:hAnsi="Calibri"/>
                <w:b w:val="0"/>
                <w:i w:val="0"/>
                <w:color w:val="0F172A"/>
                <w:sz w:val="18"/>
              </w:rPr>
              <w:t>7</w:t>
            </w:r>
          </w:p>
        </w:tc>
        <w:tc>
          <w:tcPr>
            <w:tcW w:w="4680" w:type="dxa"/>
            <w:shd w:val="clear" w:color="auto" w:fill="FFFFFF"/>
          </w:tcPr>
          <w:p w14:paraId="39FC0CE0">
            <w:pPr>
              <w:spacing w:before="60" w:after="60"/>
            </w:pPr>
            <w:r>
              <w:rPr>
                <w:rFonts w:ascii="Calibri" w:hAnsi="Calibri"/>
                <w:b w:val="0"/>
                <w:i w:val="0"/>
                <w:color w:val="0F172A"/>
                <w:sz w:val="18"/>
              </w:rPr>
              <w:t>Lines 23-27: Python registers view_story() with "/story/&lt;int:story_id&gt;"</w:t>
            </w:r>
          </w:p>
        </w:tc>
      </w:tr>
      <w:tr w14:paraId="2D1F7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7B25D988">
            <w:pPr>
              <w:spacing w:before="60" w:after="60"/>
            </w:pPr>
            <w:r>
              <w:rPr>
                <w:rFonts w:ascii="Calibri" w:hAnsi="Calibri"/>
                <w:b w:val="0"/>
                <w:i w:val="0"/>
                <w:color w:val="0F172A"/>
                <w:sz w:val="18"/>
              </w:rPr>
              <w:t>8</w:t>
            </w:r>
          </w:p>
        </w:tc>
        <w:tc>
          <w:tcPr>
            <w:tcW w:w="4680" w:type="dxa"/>
            <w:shd w:val="clear" w:color="auto" w:fill="F8FAFC"/>
          </w:tcPr>
          <w:p w14:paraId="4F2043B1">
            <w:pPr>
              <w:spacing w:before="60" w:after="60"/>
            </w:pPr>
            <w:r>
              <w:rPr>
                <w:rFonts w:ascii="Calibri" w:hAnsi="Calibri"/>
                <w:b w:val="0"/>
                <w:i w:val="0"/>
                <w:color w:val="0F172A"/>
                <w:sz w:val="18"/>
              </w:rPr>
              <w:t>Lines 30-52: Python registers edit_story() with "/edit/&lt;int:story_id&gt;"</w:t>
            </w:r>
          </w:p>
        </w:tc>
      </w:tr>
      <w:tr w14:paraId="027AB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2F3EE3AC">
            <w:pPr>
              <w:spacing w:before="60" w:after="60"/>
            </w:pPr>
            <w:r>
              <w:rPr>
                <w:rFonts w:ascii="Calibri" w:hAnsi="Calibri"/>
                <w:b w:val="0"/>
                <w:i w:val="0"/>
                <w:color w:val="0F172A"/>
                <w:sz w:val="18"/>
              </w:rPr>
              <w:t>9</w:t>
            </w:r>
          </w:p>
        </w:tc>
        <w:tc>
          <w:tcPr>
            <w:tcW w:w="4680" w:type="dxa"/>
            <w:shd w:val="clear" w:color="auto" w:fill="FFFFFF"/>
          </w:tcPr>
          <w:p w14:paraId="6CE81360">
            <w:pPr>
              <w:spacing w:before="60" w:after="60"/>
            </w:pPr>
            <w:r>
              <w:rPr>
                <w:rFonts w:ascii="Calibri" w:hAnsi="Calibri"/>
                <w:b w:val="0"/>
                <w:i w:val="0"/>
                <w:color w:val="0F172A"/>
                <w:sz w:val="18"/>
              </w:rPr>
              <w:t>Lines 55-61: Python registers delete_story() with "/delete/&lt;int:story_id&gt;"</w:t>
            </w:r>
          </w:p>
        </w:tc>
      </w:tr>
      <w:tr w14:paraId="123A7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03D3F8CC">
            <w:pPr>
              <w:spacing w:before="60" w:after="60"/>
            </w:pPr>
            <w:r>
              <w:rPr>
                <w:rFonts w:ascii="Calibri" w:hAnsi="Calibri"/>
                <w:b w:val="0"/>
                <w:i w:val="0"/>
                <w:color w:val="0F172A"/>
                <w:sz w:val="18"/>
              </w:rPr>
              <w:t>10</w:t>
            </w:r>
          </w:p>
        </w:tc>
        <w:tc>
          <w:tcPr>
            <w:tcW w:w="4680" w:type="dxa"/>
            <w:shd w:val="clear" w:color="auto" w:fill="F8FAFC"/>
          </w:tcPr>
          <w:p w14:paraId="65390765">
            <w:pPr>
              <w:spacing w:before="60" w:after="60"/>
            </w:pPr>
            <w:r>
              <w:rPr>
                <w:rFonts w:ascii="Calibri" w:hAnsi="Calibri"/>
                <w:b w:val="0"/>
                <w:i w:val="0"/>
                <w:color w:val="0F172A"/>
                <w:sz w:val="18"/>
              </w:rPr>
              <w:t>Line 64: Python checks if __name__ == "__main__" — since we ran this file directly, this is True</w:t>
            </w:r>
          </w:p>
        </w:tc>
      </w:tr>
      <w:tr w14:paraId="39AB0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00E8B173">
            <w:pPr>
              <w:spacing w:before="60" w:after="60"/>
            </w:pPr>
            <w:r>
              <w:rPr>
                <w:rFonts w:ascii="Calibri" w:hAnsi="Calibri"/>
                <w:b w:val="0"/>
                <w:i w:val="0"/>
                <w:color w:val="0F172A"/>
                <w:sz w:val="18"/>
              </w:rPr>
              <w:t>11</w:t>
            </w:r>
          </w:p>
        </w:tc>
        <w:tc>
          <w:tcPr>
            <w:tcW w:w="4680" w:type="dxa"/>
            <w:shd w:val="clear" w:color="auto" w:fill="FFFFFF"/>
          </w:tcPr>
          <w:p w14:paraId="54E182EC">
            <w:pPr>
              <w:spacing w:before="60" w:after="60"/>
            </w:pPr>
            <w:r>
              <w:rPr>
                <w:rFonts w:ascii="Calibri" w:hAnsi="Calibri"/>
                <w:b w:val="0"/>
                <w:i w:val="0"/>
                <w:color w:val="0F172A"/>
                <w:sz w:val="18"/>
              </w:rPr>
              <w:t>Line 65: app.run(debug=True) starts the Flask development server</w:t>
            </w:r>
          </w:p>
        </w:tc>
      </w:tr>
      <w:tr w14:paraId="11E9F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1B3C2A44">
            <w:pPr>
              <w:spacing w:before="60" w:after="60"/>
            </w:pPr>
            <w:r>
              <w:rPr>
                <w:rFonts w:ascii="Calibri" w:hAnsi="Calibri"/>
                <w:b w:val="0"/>
                <w:i w:val="0"/>
                <w:color w:val="0F172A"/>
                <w:sz w:val="18"/>
              </w:rPr>
              <w:t>12</w:t>
            </w:r>
          </w:p>
        </w:tc>
        <w:tc>
          <w:tcPr>
            <w:tcW w:w="4680" w:type="dxa"/>
            <w:shd w:val="clear" w:color="auto" w:fill="F8FAFC"/>
          </w:tcPr>
          <w:p w14:paraId="7BB892CF">
            <w:pPr>
              <w:spacing w:before="60" w:after="60"/>
            </w:pPr>
            <w:r>
              <w:rPr>
                <w:rFonts w:ascii="Calibri" w:hAnsi="Calibri"/>
                <w:b w:val="0"/>
                <w:i w:val="0"/>
                <w:color w:val="0F172A"/>
                <w:sz w:val="18"/>
              </w:rPr>
              <w:t>The server binds to http://127.0.0.1:5000/ and starts listening for HTTP requests</w:t>
            </w:r>
          </w:p>
        </w:tc>
      </w:tr>
      <w:tr w14:paraId="39944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08E73B49">
            <w:pPr>
              <w:spacing w:before="60" w:after="60"/>
            </w:pPr>
            <w:r>
              <w:rPr>
                <w:rFonts w:ascii="Calibri" w:hAnsi="Calibri"/>
                <w:b w:val="0"/>
                <w:i w:val="0"/>
                <w:color w:val="0F172A"/>
                <w:sz w:val="18"/>
              </w:rPr>
              <w:t>13</w:t>
            </w:r>
          </w:p>
        </w:tc>
        <w:tc>
          <w:tcPr>
            <w:tcW w:w="4680" w:type="dxa"/>
            <w:shd w:val="clear" w:color="auto" w:fill="FFFFFF"/>
          </w:tcPr>
          <w:p w14:paraId="7DF6BBA8">
            <w:pPr>
              <w:spacing w:before="60" w:after="60"/>
            </w:pPr>
            <w:r>
              <w:rPr>
                <w:rFonts w:ascii="Calibri" w:hAnsi="Calibri"/>
                <w:b w:val="0"/>
                <w:i w:val="0"/>
                <w:color w:val="0F172A"/>
                <w:sz w:val="18"/>
              </w:rPr>
              <w:t>Terminal shows: "* Running on http://127.0.0.1:5000"</w:t>
            </w:r>
          </w:p>
        </w:tc>
      </w:tr>
      <w:tr w14:paraId="6AF22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77F4065C">
            <w:pPr>
              <w:spacing w:before="60" w:after="60"/>
            </w:pPr>
            <w:r>
              <w:rPr>
                <w:rFonts w:ascii="Calibri" w:hAnsi="Calibri"/>
                <w:b w:val="0"/>
                <w:i w:val="0"/>
                <w:color w:val="0F172A"/>
                <w:sz w:val="18"/>
              </w:rPr>
              <w:t>14</w:t>
            </w:r>
          </w:p>
        </w:tc>
        <w:tc>
          <w:tcPr>
            <w:tcW w:w="4680" w:type="dxa"/>
            <w:shd w:val="clear" w:color="auto" w:fill="F8FAFC"/>
          </w:tcPr>
          <w:p w14:paraId="6BBF56E4">
            <w:pPr>
              <w:spacing w:before="60" w:after="60"/>
            </w:pPr>
            <w:r>
              <w:rPr>
                <w:rFonts w:ascii="Calibri" w:hAnsi="Calibri"/>
                <w:b w:val="0"/>
                <w:i w:val="0"/>
                <w:color w:val="0F172A"/>
                <w:sz w:val="18"/>
              </w:rPr>
              <w:t>The server waits... ready to receive requests from browsers</w:t>
            </w:r>
          </w:p>
        </w:tc>
      </w:tr>
      <w:tr w14:paraId="3003E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3BBF84D6">
            <w:pPr>
              <w:spacing w:before="60" w:after="60"/>
            </w:pPr>
            <w:r>
              <w:rPr>
                <w:rFonts w:ascii="Calibri" w:hAnsi="Calibri"/>
                <w:b w:val="0"/>
                <w:i w:val="0"/>
                <w:color w:val="0F172A"/>
                <w:sz w:val="18"/>
              </w:rPr>
              <w:t>15</w:t>
            </w:r>
          </w:p>
        </w:tc>
        <w:tc>
          <w:tcPr>
            <w:tcW w:w="4680" w:type="dxa"/>
            <w:shd w:val="clear" w:color="auto" w:fill="FFFFFF"/>
          </w:tcPr>
          <w:p w14:paraId="2C929BF0">
            <w:pPr>
              <w:spacing w:before="60" w:after="60"/>
            </w:pPr>
            <w:r>
              <w:rPr>
                <w:rFonts w:ascii="Calibri" w:hAnsi="Calibri"/>
                <w:b w:val="0"/>
                <w:i w:val="0"/>
                <w:color w:val="0F172A"/>
                <w:sz w:val="18"/>
              </w:rPr>
              <w:t>When a request comes in, Flask matches the URL to a registered route and calls the function</w:t>
            </w:r>
          </w:p>
        </w:tc>
      </w:tr>
      <w:tr w14:paraId="0DAB5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2D79C1C1">
            <w:pPr>
              <w:spacing w:before="60" w:after="60"/>
            </w:pPr>
            <w:r>
              <w:rPr>
                <w:rFonts w:ascii="Calibri" w:hAnsi="Calibri"/>
                <w:b w:val="0"/>
                <w:i w:val="0"/>
                <w:color w:val="0F172A"/>
                <w:sz w:val="18"/>
              </w:rPr>
              <w:t>16</w:t>
            </w:r>
          </w:p>
        </w:tc>
        <w:tc>
          <w:tcPr>
            <w:tcW w:w="4680" w:type="dxa"/>
            <w:shd w:val="clear" w:color="auto" w:fill="F8FAFC"/>
          </w:tcPr>
          <w:p w14:paraId="00161A36">
            <w:pPr>
              <w:spacing w:before="60" w:after="60"/>
            </w:pPr>
            <w:r>
              <w:rPr>
                <w:rFonts w:ascii="Calibri" w:hAnsi="Calibri"/>
                <w:b w:val="0"/>
                <w:i w:val="0"/>
                <w:color w:val="0F172A"/>
                <w:sz w:val="18"/>
              </w:rPr>
              <w:t>The function processes the request and returns a response</w:t>
            </w:r>
          </w:p>
        </w:tc>
      </w:tr>
      <w:tr w14:paraId="32F0D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00D48245">
            <w:pPr>
              <w:spacing w:before="60" w:after="60"/>
            </w:pPr>
            <w:r>
              <w:rPr>
                <w:rFonts w:ascii="Calibri" w:hAnsi="Calibri"/>
                <w:b w:val="0"/>
                <w:i w:val="0"/>
                <w:color w:val="0F172A"/>
                <w:sz w:val="18"/>
              </w:rPr>
              <w:t>17</w:t>
            </w:r>
          </w:p>
        </w:tc>
        <w:tc>
          <w:tcPr>
            <w:tcW w:w="4680" w:type="dxa"/>
            <w:shd w:val="clear" w:color="auto" w:fill="FFFFFF"/>
          </w:tcPr>
          <w:p w14:paraId="6858EA5F">
            <w:pPr>
              <w:spacing w:before="60" w:after="60"/>
            </w:pPr>
            <w:r>
              <w:rPr>
                <w:rFonts w:ascii="Calibri" w:hAnsi="Calibri"/>
                <w:b w:val="0"/>
                <w:i w:val="0"/>
                <w:color w:val="0F172A"/>
                <w:sz w:val="18"/>
              </w:rPr>
              <w:t>Flask sends the response back to the browser</w:t>
            </w:r>
          </w:p>
        </w:tc>
      </w:tr>
      <w:tr w14:paraId="3A811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5EA9434B">
            <w:pPr>
              <w:spacing w:before="60" w:after="60"/>
            </w:pPr>
            <w:r>
              <w:rPr>
                <w:rFonts w:ascii="Calibri" w:hAnsi="Calibri"/>
                <w:b w:val="0"/>
                <w:i w:val="0"/>
                <w:color w:val="0F172A"/>
                <w:sz w:val="18"/>
              </w:rPr>
              <w:t>18</w:t>
            </w:r>
          </w:p>
        </w:tc>
        <w:tc>
          <w:tcPr>
            <w:tcW w:w="4680" w:type="dxa"/>
            <w:shd w:val="clear" w:color="auto" w:fill="F8FAFC"/>
          </w:tcPr>
          <w:p w14:paraId="559BD8BF">
            <w:pPr>
              <w:spacing w:before="60" w:after="60"/>
            </w:pPr>
            <w:r>
              <w:rPr>
                <w:rFonts w:ascii="Calibri" w:hAnsi="Calibri"/>
                <w:b w:val="0"/>
                <w:i w:val="0"/>
                <w:color w:val="0F172A"/>
                <w:sz w:val="18"/>
              </w:rPr>
              <w:t>The server continues listening for the next request (it does not stop after one)</w:t>
            </w:r>
          </w:p>
        </w:tc>
      </w:tr>
      <w:tr w14:paraId="6C233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120815C3">
            <w:pPr>
              <w:spacing w:before="60" w:after="60"/>
            </w:pPr>
            <w:r>
              <w:rPr>
                <w:rFonts w:ascii="Calibri" w:hAnsi="Calibri"/>
                <w:b w:val="0"/>
                <w:i w:val="0"/>
                <w:color w:val="0F172A"/>
                <w:sz w:val="18"/>
              </w:rPr>
              <w:t>19</w:t>
            </w:r>
          </w:p>
        </w:tc>
        <w:tc>
          <w:tcPr>
            <w:tcW w:w="4680" w:type="dxa"/>
            <w:shd w:val="clear" w:color="auto" w:fill="FFFFFF"/>
          </w:tcPr>
          <w:p w14:paraId="48948F06">
            <w:pPr>
              <w:spacing w:before="60" w:after="60"/>
            </w:pPr>
            <w:r>
              <w:rPr>
                <w:rFonts w:ascii="Calibri" w:hAnsi="Calibri"/>
                <w:b w:val="0"/>
                <w:i w:val="0"/>
                <w:color w:val="0F172A"/>
                <w:sz w:val="18"/>
              </w:rPr>
              <w:t>To stop: press Ctrl+C in the terminal</w:t>
            </w:r>
          </w:p>
        </w:tc>
      </w:tr>
    </w:tbl>
    <w:p w14:paraId="595173FF">
      <w:r>
        <w:br w:type="page"/>
      </w:r>
    </w:p>
    <w:p w14:paraId="372C76D1">
      <w:pPr>
        <w:spacing w:before="360" w:after="160"/>
      </w:pPr>
      <w:r>
        <w:rPr>
          <w:rFonts w:ascii="Calibri" w:hAnsi="Calibri"/>
          <w:b/>
          <w:i w:val="0"/>
          <w:color w:val="0F172A"/>
          <w:sz w:val="36"/>
        </w:rPr>
        <w:t>📋  19. Final Project Summary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0"/>
        <w:gridCol w:w="4680"/>
      </w:tblGrid>
      <w:tr w14:paraId="733EA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0D9488"/>
          </w:tcPr>
          <w:p w14:paraId="4BD93411">
            <w:pPr>
              <w:spacing w:before="80" w:after="80"/>
            </w:pPr>
            <w:r>
              <w:rPr>
                <w:rFonts w:ascii="Calibri" w:hAnsi="Calibri"/>
                <w:b/>
                <w:i w:val="0"/>
                <w:color w:val="FFFFFF"/>
                <w:sz w:val="20"/>
              </w:rPr>
              <w:t>Aspect</w:t>
            </w:r>
          </w:p>
        </w:tc>
        <w:tc>
          <w:tcPr>
            <w:tcW w:w="4680" w:type="dxa"/>
            <w:shd w:val="clear" w:color="auto" w:fill="0D9488"/>
          </w:tcPr>
          <w:p w14:paraId="731E9AD7">
            <w:pPr>
              <w:spacing w:before="80" w:after="80"/>
            </w:pPr>
            <w:r>
              <w:rPr>
                <w:rFonts w:ascii="Calibri" w:hAnsi="Calibri"/>
                <w:b/>
                <w:i w:val="0"/>
                <w:color w:val="FFFFFF"/>
                <w:sz w:val="20"/>
              </w:rPr>
              <w:t>Detail</w:t>
            </w:r>
          </w:p>
        </w:tc>
      </w:tr>
      <w:tr w14:paraId="343A9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29DCBEFE">
            <w:pPr>
              <w:spacing w:before="60" w:after="60"/>
            </w:pPr>
            <w:r>
              <w:rPr>
                <w:rFonts w:ascii="Calibri" w:hAnsi="Calibri"/>
                <w:b w:val="0"/>
                <w:i w:val="0"/>
                <w:color w:val="0F172A"/>
                <w:sz w:val="18"/>
              </w:rPr>
              <w:t>Project Name</w:t>
            </w:r>
          </w:p>
        </w:tc>
        <w:tc>
          <w:tcPr>
            <w:tcW w:w="4680" w:type="dxa"/>
            <w:shd w:val="clear" w:color="auto" w:fill="FFFFFF"/>
          </w:tcPr>
          <w:p w14:paraId="0460CD2E">
            <w:pPr>
              <w:spacing w:before="60" w:after="60"/>
            </w:pPr>
            <w:r>
              <w:rPr>
                <w:rFonts w:ascii="Calibri" w:hAnsi="Calibri"/>
                <w:b w:val="0"/>
                <w:i w:val="0"/>
                <w:color w:val="0F172A"/>
                <w:sz w:val="18"/>
              </w:rPr>
              <w:t>Story App</w:t>
            </w:r>
          </w:p>
        </w:tc>
      </w:tr>
      <w:tr w14:paraId="43BB5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3D5A1D6A">
            <w:pPr>
              <w:spacing w:before="60" w:after="60"/>
            </w:pPr>
            <w:r>
              <w:rPr>
                <w:rFonts w:ascii="Calibri" w:hAnsi="Calibri"/>
                <w:b w:val="0"/>
                <w:i w:val="0"/>
                <w:color w:val="0F172A"/>
                <w:sz w:val="18"/>
              </w:rPr>
              <w:t>Language</w:t>
            </w:r>
          </w:p>
        </w:tc>
        <w:tc>
          <w:tcPr>
            <w:tcW w:w="4680" w:type="dxa"/>
            <w:shd w:val="clear" w:color="auto" w:fill="F8FAFC"/>
          </w:tcPr>
          <w:p w14:paraId="744E2CBC">
            <w:pPr>
              <w:spacing w:before="60" w:after="60"/>
            </w:pPr>
            <w:r>
              <w:rPr>
                <w:rFonts w:ascii="Calibri" w:hAnsi="Calibri"/>
                <w:b w:val="0"/>
                <w:i w:val="0"/>
                <w:color w:val="0F172A"/>
                <w:sz w:val="18"/>
              </w:rPr>
              <w:t>Python 3</w:t>
            </w:r>
          </w:p>
        </w:tc>
      </w:tr>
      <w:tr w14:paraId="55364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07F0EDB9">
            <w:pPr>
              <w:spacing w:before="60" w:after="60"/>
            </w:pPr>
            <w:r>
              <w:rPr>
                <w:rFonts w:ascii="Calibri" w:hAnsi="Calibri"/>
                <w:b w:val="0"/>
                <w:i w:val="0"/>
                <w:color w:val="0F172A"/>
                <w:sz w:val="18"/>
              </w:rPr>
              <w:t>Framework</w:t>
            </w:r>
          </w:p>
        </w:tc>
        <w:tc>
          <w:tcPr>
            <w:tcW w:w="4680" w:type="dxa"/>
            <w:shd w:val="clear" w:color="auto" w:fill="FFFFFF"/>
          </w:tcPr>
          <w:p w14:paraId="7F99AF93">
            <w:pPr>
              <w:spacing w:before="60" w:after="60"/>
            </w:pPr>
            <w:r>
              <w:rPr>
                <w:rFonts w:ascii="Calibri" w:hAnsi="Calibri"/>
                <w:b w:val="0"/>
                <w:i w:val="0"/>
                <w:color w:val="0F172A"/>
                <w:sz w:val="18"/>
              </w:rPr>
              <w:t>Flask (version 3.0+)</w:t>
            </w:r>
          </w:p>
        </w:tc>
      </w:tr>
      <w:tr w14:paraId="7C6B8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0647F97C">
            <w:pPr>
              <w:spacing w:before="60" w:after="60"/>
            </w:pPr>
            <w:r>
              <w:rPr>
                <w:rFonts w:ascii="Calibri" w:hAnsi="Calibri"/>
                <w:b w:val="0"/>
                <w:i w:val="0"/>
                <w:color w:val="0F172A"/>
                <w:sz w:val="18"/>
              </w:rPr>
              <w:t>Template Engine</w:t>
            </w:r>
          </w:p>
        </w:tc>
        <w:tc>
          <w:tcPr>
            <w:tcW w:w="4680" w:type="dxa"/>
            <w:shd w:val="clear" w:color="auto" w:fill="F8FAFC"/>
          </w:tcPr>
          <w:p w14:paraId="71618E92">
            <w:pPr>
              <w:spacing w:before="60" w:after="60"/>
            </w:pPr>
            <w:r>
              <w:rPr>
                <w:rFonts w:ascii="Calibri" w:hAnsi="Calibri"/>
                <w:b w:val="0"/>
                <w:i w:val="0"/>
                <w:color w:val="0F172A"/>
                <w:sz w:val="18"/>
              </w:rPr>
              <w:t>Jinja2 (built into Flask)</w:t>
            </w:r>
          </w:p>
        </w:tc>
      </w:tr>
      <w:tr w14:paraId="165D5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23AE8170">
            <w:pPr>
              <w:spacing w:before="60" w:after="60"/>
            </w:pPr>
            <w:r>
              <w:rPr>
                <w:rFonts w:ascii="Calibri" w:hAnsi="Calibri"/>
                <w:b w:val="0"/>
                <w:i w:val="0"/>
                <w:color w:val="0F172A"/>
                <w:sz w:val="18"/>
              </w:rPr>
              <w:t>Frontend</w:t>
            </w:r>
          </w:p>
        </w:tc>
        <w:tc>
          <w:tcPr>
            <w:tcW w:w="4680" w:type="dxa"/>
            <w:shd w:val="clear" w:color="auto" w:fill="FFFFFF"/>
          </w:tcPr>
          <w:p w14:paraId="2CB35C6B">
            <w:pPr>
              <w:spacing w:before="60" w:after="60"/>
            </w:pPr>
            <w:r>
              <w:rPr>
                <w:rFonts w:ascii="Calibri" w:hAnsi="Calibri"/>
                <w:b w:val="0"/>
                <w:i w:val="0"/>
                <w:color w:val="0F172A"/>
                <w:sz w:val="18"/>
              </w:rPr>
              <w:t>HTML5 + CSS3</w:t>
            </w:r>
          </w:p>
        </w:tc>
      </w:tr>
      <w:tr w14:paraId="10A83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7D9F59ED">
            <w:pPr>
              <w:spacing w:before="60" w:after="60"/>
            </w:pPr>
            <w:r>
              <w:rPr>
                <w:rFonts w:ascii="Calibri" w:hAnsi="Calibri"/>
                <w:b w:val="0"/>
                <w:i w:val="0"/>
                <w:color w:val="0F172A"/>
                <w:sz w:val="18"/>
              </w:rPr>
              <w:t>JavaScript</w:t>
            </w:r>
          </w:p>
        </w:tc>
        <w:tc>
          <w:tcPr>
            <w:tcW w:w="4680" w:type="dxa"/>
            <w:shd w:val="clear" w:color="auto" w:fill="F8FAFC"/>
          </w:tcPr>
          <w:p w14:paraId="0434D85A">
            <w:pPr>
              <w:spacing w:before="60" w:after="60"/>
            </w:pPr>
            <w:r>
              <w:rPr>
                <w:rFonts w:ascii="Calibri" w:hAnsi="Calibri"/>
                <w:b w:val="0"/>
                <w:i w:val="0"/>
                <w:color w:val="0F172A"/>
                <w:sz w:val="18"/>
              </w:rPr>
              <w:t>Minimal (confirm() dialog only)</w:t>
            </w:r>
          </w:p>
        </w:tc>
      </w:tr>
      <w:tr w14:paraId="2FF44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18537E0B">
            <w:pPr>
              <w:spacing w:before="60" w:after="60"/>
            </w:pPr>
            <w:r>
              <w:rPr>
                <w:rFonts w:ascii="Calibri" w:hAnsi="Calibri"/>
                <w:b w:val="0"/>
                <w:i w:val="0"/>
                <w:color w:val="0F172A"/>
                <w:sz w:val="18"/>
              </w:rPr>
              <w:t>Data Storage</w:t>
            </w:r>
          </w:p>
        </w:tc>
        <w:tc>
          <w:tcPr>
            <w:tcW w:w="4680" w:type="dxa"/>
            <w:shd w:val="clear" w:color="auto" w:fill="FFFFFF"/>
          </w:tcPr>
          <w:p w14:paraId="133AB9F0">
            <w:pPr>
              <w:spacing w:before="60" w:after="60"/>
            </w:pPr>
            <w:r>
              <w:rPr>
                <w:rFonts w:ascii="Calibri" w:hAnsi="Calibri"/>
                <w:b w:val="0"/>
                <w:i w:val="0"/>
                <w:color w:val="0F172A"/>
                <w:sz w:val="18"/>
              </w:rPr>
              <w:t>Python list in memory (no database)</w:t>
            </w:r>
          </w:p>
        </w:tc>
      </w:tr>
      <w:tr w14:paraId="36708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3DC27327">
            <w:pPr>
              <w:spacing w:before="60" w:after="60"/>
            </w:pPr>
            <w:r>
              <w:rPr>
                <w:rFonts w:ascii="Calibri" w:hAnsi="Calibri"/>
                <w:b w:val="0"/>
                <w:i w:val="0"/>
                <w:color w:val="0F172A"/>
                <w:sz w:val="18"/>
              </w:rPr>
              <w:t>Number of Routes</w:t>
            </w:r>
          </w:p>
        </w:tc>
        <w:tc>
          <w:tcPr>
            <w:tcW w:w="4680" w:type="dxa"/>
            <w:shd w:val="clear" w:color="auto" w:fill="F8FAFC"/>
          </w:tcPr>
          <w:p w14:paraId="2FE85945">
            <w:pPr>
              <w:spacing w:before="60" w:after="60"/>
            </w:pPr>
            <w:r>
              <w:rPr>
                <w:rFonts w:ascii="Calibri" w:hAnsi="Calibri"/>
                <w:b w:val="0"/>
                <w:i w:val="0"/>
                <w:color w:val="0F172A"/>
                <w:sz w:val="18"/>
              </w:rPr>
              <w:t>4 (home, view, edit, delete)</w:t>
            </w:r>
          </w:p>
        </w:tc>
      </w:tr>
      <w:tr w14:paraId="1FF23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5061A5D6">
            <w:pPr>
              <w:spacing w:before="60" w:after="60"/>
            </w:pPr>
            <w:r>
              <w:rPr>
                <w:rFonts w:ascii="Calibri" w:hAnsi="Calibri"/>
                <w:b w:val="0"/>
                <w:i w:val="0"/>
                <w:color w:val="0F172A"/>
                <w:sz w:val="18"/>
              </w:rPr>
              <w:t>Number of Templates</w:t>
            </w:r>
          </w:p>
        </w:tc>
        <w:tc>
          <w:tcPr>
            <w:tcW w:w="4680" w:type="dxa"/>
            <w:shd w:val="clear" w:color="auto" w:fill="FFFFFF"/>
          </w:tcPr>
          <w:p w14:paraId="3C243252">
            <w:pPr>
              <w:spacing w:before="60" w:after="60"/>
            </w:pPr>
            <w:r>
              <w:rPr>
                <w:rFonts w:ascii="Calibri" w:hAnsi="Calibri"/>
                <w:b w:val="0"/>
                <w:i w:val="0"/>
                <w:color w:val="0F172A"/>
                <w:sz w:val="18"/>
              </w:rPr>
              <w:t>3 (home.html, view_story.html, edit_story.html)</w:t>
            </w:r>
          </w:p>
        </w:tc>
      </w:tr>
      <w:tr w14:paraId="1382C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28C03B8C">
            <w:pPr>
              <w:spacing w:before="60" w:after="60"/>
            </w:pPr>
            <w:r>
              <w:rPr>
                <w:rFonts w:ascii="Calibri" w:hAnsi="Calibri"/>
                <w:b w:val="0"/>
                <w:i w:val="0"/>
                <w:color w:val="0F172A"/>
                <w:sz w:val="18"/>
              </w:rPr>
              <w:t>Number of Static Files</w:t>
            </w:r>
          </w:p>
        </w:tc>
        <w:tc>
          <w:tcPr>
            <w:tcW w:w="4680" w:type="dxa"/>
            <w:shd w:val="clear" w:color="auto" w:fill="F8FAFC"/>
          </w:tcPr>
          <w:p w14:paraId="26BA210A">
            <w:pPr>
              <w:spacing w:before="60" w:after="60"/>
            </w:pPr>
            <w:r>
              <w:rPr>
                <w:rFonts w:ascii="Calibri" w:hAnsi="Calibri"/>
                <w:b w:val="0"/>
                <w:i w:val="0"/>
                <w:color w:val="0F172A"/>
                <w:sz w:val="18"/>
              </w:rPr>
              <w:t>1 (style.css)</w:t>
            </w:r>
          </w:p>
        </w:tc>
      </w:tr>
      <w:tr w14:paraId="347C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007E0133">
            <w:pPr>
              <w:spacing w:before="60" w:after="60"/>
            </w:pPr>
            <w:r>
              <w:rPr>
                <w:rFonts w:ascii="Calibri" w:hAnsi="Calibri"/>
                <w:b w:val="0"/>
                <w:i w:val="0"/>
                <w:color w:val="0F172A"/>
                <w:sz w:val="18"/>
              </w:rPr>
              <w:t>HTTP Methods Used</w:t>
            </w:r>
          </w:p>
        </w:tc>
        <w:tc>
          <w:tcPr>
            <w:tcW w:w="4680" w:type="dxa"/>
            <w:shd w:val="clear" w:color="auto" w:fill="FFFFFF"/>
          </w:tcPr>
          <w:p w14:paraId="71317104">
            <w:pPr>
              <w:spacing w:before="60" w:after="60"/>
            </w:pPr>
            <w:r>
              <w:rPr>
                <w:rFonts w:ascii="Calibri" w:hAnsi="Calibri"/>
                <w:b w:val="0"/>
                <w:i w:val="0"/>
                <w:color w:val="0F172A"/>
                <w:sz w:val="18"/>
              </w:rPr>
              <w:t>GET, POST</w:t>
            </w:r>
          </w:p>
        </w:tc>
      </w:tr>
      <w:tr w14:paraId="43AD8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67CBBBE6">
            <w:pPr>
              <w:spacing w:before="60" w:after="60"/>
            </w:pPr>
            <w:r>
              <w:rPr>
                <w:rFonts w:ascii="Calibri" w:hAnsi="Calibri"/>
                <w:b w:val="0"/>
                <w:i w:val="0"/>
                <w:color w:val="0F172A"/>
                <w:sz w:val="18"/>
              </w:rPr>
              <w:t>CRUD Operations</w:t>
            </w:r>
          </w:p>
        </w:tc>
        <w:tc>
          <w:tcPr>
            <w:tcW w:w="4680" w:type="dxa"/>
            <w:shd w:val="clear" w:color="auto" w:fill="F8FAFC"/>
          </w:tcPr>
          <w:p w14:paraId="3DD998BB">
            <w:pPr>
              <w:spacing w:before="60" w:after="60"/>
            </w:pPr>
            <w:r>
              <w:rPr>
                <w:rFonts w:ascii="Calibri" w:hAnsi="Calibri"/>
                <w:b w:val="0"/>
                <w:i w:val="0"/>
                <w:color w:val="0F172A"/>
                <w:sz w:val="18"/>
              </w:rPr>
              <w:t>All four: Create, Read, Update, Delete</w:t>
            </w:r>
          </w:p>
        </w:tc>
      </w:tr>
      <w:tr w14:paraId="40791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36121769">
            <w:pPr>
              <w:spacing w:before="60" w:after="60"/>
            </w:pPr>
            <w:r>
              <w:rPr>
                <w:rFonts w:ascii="Calibri" w:hAnsi="Calibri"/>
                <w:b w:val="0"/>
                <w:i w:val="0"/>
                <w:color w:val="0F172A"/>
                <w:sz w:val="18"/>
              </w:rPr>
              <w:t>Authentication</w:t>
            </w:r>
          </w:p>
        </w:tc>
        <w:tc>
          <w:tcPr>
            <w:tcW w:w="4680" w:type="dxa"/>
            <w:shd w:val="clear" w:color="auto" w:fill="FFFFFF"/>
          </w:tcPr>
          <w:p w14:paraId="27C14FA2">
            <w:pPr>
              <w:spacing w:before="60" w:after="60"/>
            </w:pPr>
            <w:r>
              <w:rPr>
                <w:rFonts w:ascii="Calibri" w:hAnsi="Calibri"/>
                <w:b w:val="0"/>
                <w:i w:val="0"/>
                <w:color w:val="0F172A"/>
                <w:sz w:val="18"/>
              </w:rPr>
              <w:t>None</w:t>
            </w:r>
          </w:p>
        </w:tc>
      </w:tr>
      <w:tr w14:paraId="76435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784FAA9B">
            <w:pPr>
              <w:spacing w:before="60" w:after="60"/>
            </w:pPr>
            <w:r>
              <w:rPr>
                <w:rFonts w:ascii="Calibri" w:hAnsi="Calibri"/>
                <w:b w:val="0"/>
                <w:i w:val="0"/>
                <w:color w:val="0F172A"/>
                <w:sz w:val="18"/>
              </w:rPr>
              <w:t>External APIs</w:t>
            </w:r>
          </w:p>
        </w:tc>
        <w:tc>
          <w:tcPr>
            <w:tcW w:w="4680" w:type="dxa"/>
            <w:shd w:val="clear" w:color="auto" w:fill="F8FAFC"/>
          </w:tcPr>
          <w:p w14:paraId="5CD75149">
            <w:pPr>
              <w:spacing w:before="60" w:after="60"/>
            </w:pPr>
            <w:r>
              <w:rPr>
                <w:rFonts w:ascii="Calibri" w:hAnsi="Calibri"/>
                <w:b w:val="0"/>
                <w:i w:val="0"/>
                <w:color w:val="0F172A"/>
                <w:sz w:val="18"/>
              </w:rPr>
              <w:t>None</w:t>
            </w:r>
          </w:p>
        </w:tc>
      </w:tr>
      <w:tr w14:paraId="3A444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4B786A3A">
            <w:pPr>
              <w:spacing w:before="60" w:after="60"/>
            </w:pPr>
            <w:r>
              <w:rPr>
                <w:rFonts w:ascii="Calibri" w:hAnsi="Calibri"/>
                <w:b w:val="0"/>
                <w:i w:val="0"/>
                <w:color w:val="0F172A"/>
                <w:sz w:val="18"/>
              </w:rPr>
              <w:t>Database</w:t>
            </w:r>
          </w:p>
        </w:tc>
        <w:tc>
          <w:tcPr>
            <w:tcW w:w="4680" w:type="dxa"/>
            <w:shd w:val="clear" w:color="auto" w:fill="FFFFFF"/>
          </w:tcPr>
          <w:p w14:paraId="46AC1591">
            <w:pPr>
              <w:spacing w:before="60" w:after="60"/>
            </w:pPr>
            <w:r>
              <w:rPr>
                <w:rFonts w:ascii="Calibri" w:hAnsi="Calibri"/>
                <w:b w:val="0"/>
                <w:i w:val="0"/>
                <w:color w:val="0F172A"/>
                <w:sz w:val="18"/>
              </w:rPr>
              <w:t>None (stories.db file exists but is not used by the code)</w:t>
            </w:r>
          </w:p>
        </w:tc>
      </w:tr>
      <w:tr w14:paraId="71D04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8FAFC"/>
          </w:tcPr>
          <w:p w14:paraId="01279655">
            <w:pPr>
              <w:spacing w:before="60" w:after="60"/>
            </w:pPr>
            <w:r>
              <w:rPr>
                <w:rFonts w:ascii="Calibri" w:hAnsi="Calibri"/>
                <w:b w:val="0"/>
                <w:i w:val="0"/>
                <w:color w:val="0F172A"/>
                <w:sz w:val="18"/>
              </w:rPr>
              <w:t>Error Handling</w:t>
            </w:r>
          </w:p>
        </w:tc>
        <w:tc>
          <w:tcPr>
            <w:tcW w:w="4680" w:type="dxa"/>
            <w:shd w:val="clear" w:color="auto" w:fill="F8FAFC"/>
          </w:tcPr>
          <w:p w14:paraId="3C8CD907">
            <w:pPr>
              <w:spacing w:before="60" w:after="60"/>
            </w:pPr>
            <w:r>
              <w:rPr>
                <w:rFonts w:ascii="Calibri" w:hAnsi="Calibri"/>
                <w:b w:val="0"/>
                <w:i w:val="0"/>
                <w:color w:val="0F172A"/>
                <w:sz w:val="18"/>
              </w:rPr>
              <w:t>Bounds checking with 404, form validation</w:t>
            </w:r>
          </w:p>
        </w:tc>
      </w:tr>
      <w:tr w14:paraId="3E202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shd w:val="clear" w:color="auto" w:fill="FFFFFF"/>
          </w:tcPr>
          <w:p w14:paraId="7904C074">
            <w:pPr>
              <w:spacing w:before="60" w:after="60"/>
            </w:pPr>
            <w:r>
              <w:rPr>
                <w:rFonts w:ascii="Calibri" w:hAnsi="Calibri"/>
                <w:b w:val="0"/>
                <w:i w:val="0"/>
                <w:color w:val="0F172A"/>
                <w:sz w:val="18"/>
              </w:rPr>
              <w:t>Responsive Design</w:t>
            </w:r>
          </w:p>
        </w:tc>
        <w:tc>
          <w:tcPr>
            <w:tcW w:w="4680" w:type="dxa"/>
            <w:shd w:val="clear" w:color="auto" w:fill="FFFFFF"/>
          </w:tcPr>
          <w:p w14:paraId="35C8E206">
            <w:pPr>
              <w:spacing w:before="60" w:after="60"/>
            </w:pPr>
            <w:r>
              <w:rPr>
                <w:rFonts w:ascii="Calibri" w:hAnsi="Calibri"/>
                <w:b w:val="0"/>
                <w:i w:val="0"/>
                <w:color w:val="0F172A"/>
                <w:sz w:val="18"/>
              </w:rPr>
              <w:t>Yes (CSS media query for mobile)</w:t>
            </w:r>
          </w:p>
        </w:tc>
      </w:tr>
    </w:tbl>
    <w:p w14:paraId="24EDE59E"/>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0"/>
      </w:tblGrid>
      <w:tr w14:paraId="32154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60" w:type="dxa"/>
            <w:shd w:val="clear" w:color="auto" w:fill="0F172A"/>
          </w:tcPr>
          <w:p w14:paraId="0576943A">
            <w:pPr>
              <w:spacing w:before="240" w:after="240"/>
              <w:jc w:val="center"/>
            </w:pPr>
            <w:r>
              <w:rPr>
                <w:rFonts w:ascii="Calibri" w:hAnsi="Calibri"/>
                <w:b/>
                <w:i w:val="0"/>
                <w:color w:val="F1F5F9"/>
                <w:sz w:val="18"/>
              </w:rPr>
              <w:t>📖  Story App — Complete Flask Project Explanation  •  Generated Document  •  For Learning Purposes Only</w:t>
            </w:r>
          </w:p>
        </w:tc>
      </w:tr>
    </w:tbl>
    <w:p w14:paraId="7B04F34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412E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456</Words>
  <Characters>2230</Characters>
  <Lines>0</Lines>
  <Paragraphs>0</Paragraphs>
  <TotalTime>8</TotalTime>
  <ScaleCrop>false</ScaleCrop>
  <LinksUpToDate>false</LinksUpToDate>
  <CharactersWithSpaces>2626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Premsai Gajula</cp:lastModifiedBy>
  <dcterms:modified xsi:type="dcterms:W3CDTF">2026-09-26T04:07:24Z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eyJoZGlkIjoiZTkwY2UxMjdmYTE2ZDAxNGZkNjQwYmM4ZmFiZTM5YjYiLCJ1c2VySWQiOiI1Njc0ODU0MTY3NDYifQ==</vt:lpwstr>
  </property>
  <property fmtid="{D5CDD505-2E9C-101B-9397-08002B2CF9AE}" pid="3" name="KSOProductBuildVer">
    <vt:lpwstr>1033-12.1.0.28485</vt:lpwstr>
  </property>
  <property fmtid="{D5CDD505-2E9C-101B-9397-08002B2CF9AE}" pid="4" name="ICV">
    <vt:lpwstr>14E23D08244E4F46BABA13CC62F32BF0_12</vt:lpwstr>
  </property>
</Properties>
</file>